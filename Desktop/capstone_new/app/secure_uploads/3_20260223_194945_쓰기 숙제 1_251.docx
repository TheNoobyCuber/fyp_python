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CED8" w14:textId="77777777" w:rsidR="00EE4D98" w:rsidRDefault="00C077B5" w:rsidP="00EE4D98">
      <w:pPr>
        <w:pStyle w:val="NoSpacing"/>
        <w:ind w:firstLineChars="800" w:firstLine="2080"/>
        <w:rPr>
          <w:rFonts w:ascii="Malgun Gothic" w:eastAsia="Malgun Gothic" w:hAnsi="Malgun Gothic"/>
          <w:b/>
          <w:sz w:val="26"/>
          <w:szCs w:val="26"/>
          <w:lang w:eastAsia="ko-KR"/>
        </w:rPr>
      </w:pPr>
      <w:r w:rsidRPr="00151539">
        <w:rPr>
          <w:rFonts w:ascii="Malgun Gothic" w:eastAsia="Malgun Gothic" w:hAnsi="Malgun Gothic" w:cstheme="minorHAnsi" w:hint="eastAsia"/>
          <w:b/>
          <w:sz w:val="26"/>
          <w:szCs w:val="26"/>
          <w:lang w:eastAsia="ko-KR"/>
        </w:rPr>
        <w:t>쓰기</w:t>
      </w:r>
      <w:r w:rsidR="00CE1CE1" w:rsidRPr="00151539">
        <w:rPr>
          <w:rFonts w:ascii="Malgun Gothic" w:eastAsia="Malgun Gothic" w:hAnsi="Malgun Gothic" w:cstheme="minorHAnsi" w:hint="eastAsia"/>
          <w:b/>
          <w:sz w:val="26"/>
          <w:szCs w:val="26"/>
          <w:lang w:eastAsia="ko-KR"/>
        </w:rPr>
        <w:t xml:space="preserve"> 숙제 </w:t>
      </w:r>
      <w:r w:rsidR="00CE1CE1" w:rsidRPr="00151539">
        <w:rPr>
          <w:rFonts w:ascii="Malgun Gothic" w:eastAsia="Malgun Gothic" w:hAnsi="Malgun Gothic" w:cstheme="minorHAnsi"/>
          <w:b/>
          <w:sz w:val="26"/>
          <w:szCs w:val="26"/>
          <w:lang w:eastAsia="ko-KR"/>
        </w:rPr>
        <w:t xml:space="preserve">1: </w:t>
      </w:r>
      <w:r w:rsidR="00151539" w:rsidRPr="00151539">
        <w:rPr>
          <w:sz w:val="26"/>
          <w:szCs w:val="26"/>
          <w:lang w:eastAsia="ko-KR"/>
        </w:rPr>
        <w:t xml:space="preserve"> </w:t>
      </w:r>
      <w:r w:rsidR="00151539" w:rsidRPr="00EE4D98">
        <w:rPr>
          <w:rFonts w:ascii="Malgun Gothic" w:eastAsia="Malgun Gothic" w:hAnsi="Malgun Gothic" w:hint="eastAsia"/>
          <w:b/>
          <w:sz w:val="26"/>
          <w:szCs w:val="26"/>
          <w:lang w:eastAsia="ko-KR"/>
        </w:rPr>
        <w:t>내가 생각하는 한국인과 한국 문화</w:t>
      </w:r>
    </w:p>
    <w:p w14:paraId="5441150A" w14:textId="3D63E1D0" w:rsidR="00CE1CE1" w:rsidRPr="00151539" w:rsidRDefault="00151539" w:rsidP="00EE4D98">
      <w:pPr>
        <w:pStyle w:val="NoSpacing"/>
        <w:ind w:firstLineChars="1200" w:firstLine="3120"/>
        <w:rPr>
          <w:rFonts w:ascii="Calibri" w:eastAsia="Malgun Gothic" w:hAnsi="Calibri" w:cs="Calibri"/>
          <w:sz w:val="26"/>
          <w:szCs w:val="26"/>
          <w:lang w:eastAsia="ko-KR"/>
        </w:rPr>
      </w:pPr>
      <w:r w:rsidRPr="00151539">
        <w:rPr>
          <w:rFonts w:ascii="Calibri" w:hAnsi="Calibri" w:cs="Calibri"/>
          <w:sz w:val="26"/>
          <w:szCs w:val="26"/>
          <w:lang w:eastAsia="ko-KR"/>
        </w:rPr>
        <w:t>(</w:t>
      </w:r>
      <w:r w:rsidRPr="00151539">
        <w:rPr>
          <w:rFonts w:ascii="Calibri" w:eastAsia="Malgun Gothic" w:hAnsi="Calibri" w:cs="Calibri"/>
          <w:sz w:val="26"/>
          <w:szCs w:val="26"/>
          <w:lang w:eastAsia="ko-KR"/>
        </w:rPr>
        <w:t>My Thoughts on Korean People and Culture)</w:t>
      </w:r>
    </w:p>
    <w:p w14:paraId="51EFCC61" w14:textId="77777777" w:rsidR="00F22904" w:rsidRDefault="00F22904" w:rsidP="00CE1CE1">
      <w:pPr>
        <w:pStyle w:val="NoSpacing"/>
        <w:rPr>
          <w:rFonts w:ascii="Malgun Gothic" w:eastAsia="Malgun Gothic" w:hAnsi="Malgun Gothic" w:cstheme="minorHAnsi"/>
          <w:szCs w:val="24"/>
          <w:lang w:eastAsia="ko-KR"/>
        </w:rPr>
      </w:pPr>
    </w:p>
    <w:p w14:paraId="5FD0FD51" w14:textId="39C83D98" w:rsidR="00CE1CE1" w:rsidRPr="00CE1CE1" w:rsidRDefault="00CE1CE1" w:rsidP="00CE1CE1">
      <w:pPr>
        <w:pStyle w:val="NoSpacing"/>
        <w:rPr>
          <w:rFonts w:ascii="Malgun Gothic" w:eastAsia="Malgun Gothic" w:hAnsi="Malgun Gothic" w:cstheme="minorHAnsi"/>
          <w:szCs w:val="24"/>
          <w:lang w:eastAsia="ko-KR"/>
        </w:rPr>
      </w:pPr>
      <w:r w:rsidRPr="00CE1CE1">
        <w:rPr>
          <w:rFonts w:ascii="Malgun Gothic" w:eastAsia="Malgun Gothic" w:hAnsi="Malgun Gothic" w:cstheme="minorHAnsi" w:hint="eastAsia"/>
          <w:szCs w:val="24"/>
          <w:lang w:eastAsia="ko-KR"/>
        </w:rPr>
        <w:t xml:space="preserve">다음 문형을 사용해서 </w:t>
      </w:r>
      <w:r w:rsidR="00151539">
        <w:rPr>
          <w:rFonts w:ascii="Malgun Gothic" w:eastAsia="Malgun Gothic" w:hAnsi="Malgun Gothic" w:cstheme="minorHAnsi" w:hint="eastAsia"/>
          <w:szCs w:val="24"/>
          <w:lang w:eastAsia="ko-KR"/>
        </w:rPr>
        <w:t>쓰고</w:t>
      </w:r>
      <w:r w:rsidR="00A47767">
        <w:rPr>
          <w:rFonts w:ascii="Malgun Gothic" w:eastAsia="Malgun Gothic" w:hAnsi="Malgun Gothic" w:cstheme="minorHAnsi"/>
          <w:szCs w:val="24"/>
          <w:lang w:eastAsia="ko-KR"/>
        </w:rPr>
        <w:t xml:space="preserve"> </w:t>
      </w:r>
      <w:r w:rsidR="00151539">
        <w:rPr>
          <w:rFonts w:ascii="Malgun Gothic" w:eastAsia="Malgun Gothic" w:hAnsi="Malgun Gothic" w:cstheme="minorHAnsi" w:hint="eastAsia"/>
          <w:szCs w:val="24"/>
          <w:lang w:eastAsia="ko-KR"/>
        </w:rPr>
        <w:t>1</w:t>
      </w:r>
      <w:r w:rsidR="00A47767">
        <w:rPr>
          <w:rFonts w:ascii="Malgun Gothic" w:eastAsia="Malgun Gothic" w:hAnsi="Malgun Gothic" w:cstheme="minorHAnsi"/>
          <w:szCs w:val="24"/>
          <w:lang w:eastAsia="ko-KR"/>
        </w:rPr>
        <w:t>5</w:t>
      </w:r>
      <w:r>
        <w:rPr>
          <w:rFonts w:ascii="Malgun Gothic" w:eastAsia="Malgun Gothic" w:hAnsi="Malgun Gothic" w:cstheme="minorHAnsi" w:hint="eastAsia"/>
          <w:szCs w:val="24"/>
          <w:lang w:eastAsia="ko-KR"/>
        </w:rPr>
        <w:t>문장 이상 쓰세요.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0206"/>
      </w:tblGrid>
      <w:tr w:rsidR="00CE1CE1" w:rsidRPr="00451999" w14:paraId="758F42B8" w14:textId="77777777" w:rsidTr="00451999">
        <w:trPr>
          <w:trHeight w:val="1087"/>
        </w:trPr>
        <w:tc>
          <w:tcPr>
            <w:tcW w:w="10206" w:type="dxa"/>
          </w:tcPr>
          <w:p w14:paraId="6F9300B6" w14:textId="3A5C434B" w:rsidR="00CE1CE1" w:rsidRPr="00C63E66" w:rsidRDefault="00CE1CE1" w:rsidP="00F93E76">
            <w:pPr>
              <w:pStyle w:val="NoSpacing"/>
              <w:spacing w:before="240" w:after="240"/>
              <w:ind w:leftChars="200" w:left="680" w:hangingChars="100" w:hanging="240"/>
              <w:rPr>
                <w:rFonts w:ascii="Malgun Gothic" w:eastAsia="Malgun Gothic" w:hAnsi="Malgun Gothic" w:cstheme="minorHAnsi"/>
                <w:szCs w:val="24"/>
                <w:lang w:eastAsia="ko-KR"/>
              </w:rPr>
            </w:pPr>
            <w:r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~</w:t>
            </w:r>
            <w:r w:rsidR="00F94C55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(으)</w:t>
            </w:r>
            <w:proofErr w:type="spellStart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ㄹ</w:t>
            </w:r>
            <w:proofErr w:type="spellEnd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 때/~</w:t>
            </w:r>
            <w:proofErr w:type="spellStart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었</w:t>
            </w:r>
            <w:proofErr w:type="spellEnd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/</w:t>
            </w:r>
            <w:proofErr w:type="spellStart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았을</w:t>
            </w:r>
            <w:proofErr w:type="spellEnd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 때</w:t>
            </w:r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highlight w:val="yellow"/>
                <w:lang w:eastAsia="ko-KR"/>
              </w:rPr>
              <w:t>;</w:t>
            </w:r>
            <w:r w:rsidR="006E6759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 xml:space="preserve"> </w:t>
            </w:r>
            <w:r w:rsidR="00F93E76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 xml:space="preserve">  ~</w:t>
            </w:r>
            <w:r w:rsidR="00F93E76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기 때문에;</w:t>
            </w:r>
            <w:r w:rsidR="00F93E76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 xml:space="preserve">    </w:t>
            </w:r>
            <w:r w:rsidR="00F94C55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 </w:t>
            </w:r>
            <w:r w:rsidR="006E6759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>~(</w:t>
            </w:r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으)</w:t>
            </w:r>
            <w:proofErr w:type="spellStart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ㄴ</w:t>
            </w:r>
            <w:proofErr w:type="spellEnd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/는 것</w:t>
            </w:r>
            <w:r w:rsidR="00F93E76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/</w:t>
            </w:r>
            <w:proofErr w:type="spellStart"/>
            <w:r w:rsidR="00F93E76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인것</w:t>
            </w:r>
            <w:proofErr w:type="spellEnd"/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 같다; </w:t>
            </w:r>
            <w:r w:rsidR="00F93E76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 xml:space="preserve">  </w:t>
            </w:r>
            <w:r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~</w:t>
            </w:r>
            <w:r w:rsidR="00F94C55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(으)</w:t>
            </w:r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면 안 되</w:t>
            </w:r>
            <w:r w:rsidR="00F94C55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다</w:t>
            </w:r>
            <w:r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;  </w:t>
            </w:r>
            <w:r w:rsidR="00F93E76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 xml:space="preserve">    </w:t>
            </w:r>
            <w:r w:rsidR="006E6759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>~</w:t>
            </w:r>
            <w:r w:rsidR="006E675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어/아도 되다;</w:t>
            </w:r>
            <w:r w:rsidR="00F93E76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       </w:t>
            </w:r>
            <w:r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~</w:t>
            </w:r>
            <w:r w:rsidR="00F94C55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기</w:t>
            </w:r>
            <w:r w:rsidR="00E03639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는 하지만</w:t>
            </w:r>
            <w:r w:rsidR="00C77B43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; </w:t>
            </w:r>
            <w:r w:rsidR="00F93E76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 xml:space="preserve">    </w:t>
            </w:r>
            <w:r w:rsidR="00C77B43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 xml:space="preserve"> -어지다/</w:t>
            </w:r>
            <w:proofErr w:type="spellStart"/>
            <w:r w:rsidR="00C77B43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아지다</w:t>
            </w:r>
            <w:proofErr w:type="spellEnd"/>
            <w:r w:rsidR="00F93E76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 xml:space="preserve">;    </w:t>
            </w:r>
            <w:r w:rsidR="00C77B43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~</w:t>
            </w:r>
            <w:r w:rsidR="00C77B43" w:rsidRPr="00C63E66">
              <w:rPr>
                <w:rFonts w:ascii="Malgun Gothic" w:eastAsia="Malgun Gothic" w:hAnsi="Malgun Gothic" w:cstheme="minorHAnsi"/>
                <w:szCs w:val="24"/>
                <w:lang w:eastAsia="ko-KR"/>
              </w:rPr>
              <w:t>(</w:t>
            </w:r>
            <w:r w:rsidR="00C77B43" w:rsidRPr="00C63E66">
              <w:rPr>
                <w:rFonts w:ascii="Malgun Gothic" w:eastAsia="Malgun Gothic" w:hAnsi="Malgun Gothic" w:cstheme="minorHAnsi" w:hint="eastAsia"/>
                <w:szCs w:val="24"/>
                <w:lang w:eastAsia="ko-KR"/>
              </w:rPr>
              <w:t>으)ㄹ지 모르겠다</w:t>
            </w:r>
          </w:p>
        </w:tc>
      </w:tr>
    </w:tbl>
    <w:p w14:paraId="06065695" w14:textId="77777777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3C1FDFD3" w14:textId="0BF50563" w:rsidR="00775CEF" w:rsidRDefault="00775CEF" w:rsidP="00CE1CE1">
      <w:pPr>
        <w:rPr>
          <w:rFonts w:ascii="Malgun Gothic" w:eastAsia="Malgun Gothic" w:hAnsi="Malgun Gothic"/>
          <w:lang w:eastAsia="ko-KR"/>
        </w:rPr>
      </w:pPr>
      <w:r w:rsidRPr="00F02735">
        <w:rPr>
          <w:rFonts w:ascii="Malgun Gothic" w:eastAsia="Malgun Gothic" w:hAnsi="Malgun Gothic"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917E32" wp14:editId="402A76DB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6642947" cy="5994400"/>
                <wp:effectExtent l="0" t="0" r="12065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947" cy="599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797E8" w14:textId="51454732" w:rsidR="009E752F" w:rsidRDefault="009E752F">
                            <w:pP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22077237</w:t>
                            </w:r>
                            <w: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  <w:t>D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티모시</w:t>
                            </w:r>
                          </w:p>
                          <w:p w14:paraId="654CBC45" w14:textId="41FA29EF" w:rsidR="00BA7E5C" w:rsidRDefault="00693B72">
                            <w:pP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한국 문화</w:t>
                            </w:r>
                            <w:r w:rsidR="00BA7E5C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는 많이 것을 있어요.</w:t>
                            </w:r>
                          </w:p>
                          <w:p w14:paraId="635DA95B" w14:textId="1BC4D8AF" w:rsidR="00F02735" w:rsidRDefault="00BA7E5C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일부는 왜 이룩할지 모르겠기는 하지만 </w:t>
                            </w:r>
                            <w:r w:rsidR="00693B72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너무 재미있어요.</w:t>
                            </w:r>
                          </w:p>
                          <w:p w14:paraId="13285BC7" w14:textId="76634325" w:rsidR="00693B72" w:rsidRDefault="00693B72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한국에서 다른 음식을 </w:t>
                            </w:r>
                            <w:r w:rsidR="00BA7E5C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많이 고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다른 계절에서 다른 음식을 먹을 거예요.</w:t>
                            </w:r>
                          </w:p>
                          <w:p w14:paraId="4C1340BB" w14:textId="55EE399A" w:rsidR="00693B72" w:rsidRDefault="00693B72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얘를 들</w:t>
                            </w:r>
                            <w:r>
                              <w:rPr>
                                <w:rFonts w:ascii="Batang" w:eastAsia="Batang" w:hAnsi="Batang" w:cs="Batang" w:hint="eastAsia"/>
                              </w:rPr>
                              <w:t>어</w:t>
                            </w:r>
                            <w:r>
                              <w:rPr>
                                <w:rFonts w:ascii="Batang" w:eastAsia="Batang" w:hAnsi="Batang" w:cs="Batang"/>
                              </w:rPr>
                              <w:t xml:space="preserve"> 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여름철 떼 한국 사람은 보통 삼계탕을 먹</w:t>
                            </w:r>
                            <w:r w:rsidR="00713F63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는데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</w:t>
                            </w:r>
                            <w:r w:rsidR="00713F63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떡볶이를 안 먹을 거예요.</w:t>
                            </w:r>
                          </w:p>
                          <w:p w14:paraId="23405053" w14:textId="7588A9F7" w:rsidR="00061B76" w:rsidRDefault="00061B76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가을에서 날씨가 </w:t>
                            </w:r>
                            <w:proofErr w:type="spellStart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시원해져서</w:t>
                            </w:r>
                            <w:proofErr w:type="spellEnd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</w:t>
                            </w:r>
                            <w:r w:rsidRPr="00061B76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한국인은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맵게 이나 깨끗하는 음식을 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먹을 거예요.</w:t>
                            </w:r>
                          </w:p>
                          <w:p w14:paraId="2DF63DF4" w14:textId="77777777" w:rsidR="00061B76" w:rsidRDefault="00061B76">
                            <w:pP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</w:p>
                          <w:p w14:paraId="2B496D69" w14:textId="78CE6B74" w:rsidR="00713F63" w:rsidRDefault="00713F63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그리고 한국에서 금기를 진짜 많아요.</w:t>
                            </w:r>
                          </w:p>
                          <w:p w14:paraId="09E37430" w14:textId="3D9E2419" w:rsidR="00713F63" w:rsidRDefault="00C90F85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홍콩보다 한국 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금기를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좀 더 많아요.</w:t>
                            </w:r>
                          </w:p>
                          <w:p w14:paraId="27E3507D" w14:textId="2DEB79B2" w:rsidR="00C90F85" w:rsidRDefault="00C90F85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한국에서 </w:t>
                            </w:r>
                            <w:r w:rsidR="00BA7E5C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부모님께 반말으로 얘기하면 안 돼요.</w:t>
                            </w:r>
                          </w:p>
                          <w:p w14:paraId="7F6F4562" w14:textId="514DD6D8" w:rsidR="00BA7E5C" w:rsidRDefault="00BA7E5C">
                            <w:pPr>
                              <w:rPr>
                                <w:rStyle w:val="hzn33d"/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근데 홍콩에서 </w:t>
                            </w:r>
                            <w:r w:rsidR="00B054E3">
                              <w:rPr>
                                <w:rStyle w:val="hzn33d"/>
                                <w:rFonts w:ascii="Batang" w:eastAsia="Batang" w:hAnsi="Batang" w:cs="Batang" w:hint="eastAsia"/>
                              </w:rPr>
                              <w:t>존댓말</w:t>
                            </w:r>
                            <w:r w:rsidR="00B054E3">
                              <w:rPr>
                                <w:rStyle w:val="hzn33d"/>
                                <w:rFonts w:ascii="Batang" w:eastAsia="Batang" w:hAnsi="Batang" w:cs="Batang" w:hint="eastAsia"/>
                                <w:lang w:eastAsia="ko-KR"/>
                              </w:rPr>
                              <w:t>하고 반말을 없는 것 같아요.</w:t>
                            </w:r>
                          </w:p>
                          <w:p w14:paraId="3F6D8158" w14:textId="02422678" w:rsidR="00A10168" w:rsidRDefault="00A10168">
                            <w:pPr>
                              <w:rPr>
                                <w:rStyle w:val="hzn33d"/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  <w:r>
                              <w:rPr>
                                <w:rStyle w:val="hzn33d"/>
                                <w:rFonts w:ascii="Batang" w:eastAsia="Batang" w:hAnsi="Batang" w:cs="Batang"/>
                                <w:lang w:eastAsia="ko-KR"/>
                              </w:rPr>
                              <w:t>“</w:t>
                            </w:r>
                            <w:r>
                              <w:rPr>
                                <w:rStyle w:val="hzn33d"/>
                                <w:rFonts w:ascii="Batang" w:eastAsia="Batang" w:hAnsi="Batang" w:cs="Batang" w:hint="eastAsia"/>
                                <w:lang w:eastAsia="ko-KR"/>
                              </w:rPr>
                              <w:t>화장실에 가도 되?</w:t>
                            </w:r>
                            <w:r>
                              <w:rPr>
                                <w:rStyle w:val="hzn33d"/>
                                <w:rFonts w:ascii="Batang" w:eastAsia="Batang" w:hAnsi="Batang" w:cs="Batang"/>
                                <w:lang w:eastAsia="ko-KR"/>
                              </w:rPr>
                              <w:t>”</w:t>
                            </w:r>
                            <w:r>
                              <w:rPr>
                                <w:rStyle w:val="hzn33d"/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이룩해 말하면 </w:t>
                            </w:r>
                            <w:r>
                              <w:rPr>
                                <w:rStyle w:val="dictionarymeantext30a6h"/>
                                <w:rFonts w:ascii="Batang" w:eastAsia="Batang" w:hAnsi="Batang" w:cs="Batang" w:hint="eastAsia"/>
                              </w:rPr>
                              <w:t>벌써</w:t>
                            </w:r>
                            <w:r>
                              <w:rPr>
                                <w:rStyle w:val="dictionarymeantext30a6h"/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공손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해요.</w:t>
                            </w:r>
                          </w:p>
                          <w:p w14:paraId="29CB5109" w14:textId="7E8CA126" w:rsidR="00B054E3" w:rsidRDefault="00A10168">
                            <w:pPr>
                              <w:rPr>
                                <w:rStyle w:val="hzn33d"/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  <w:r>
                              <w:rPr>
                                <w:rStyle w:val="hzn33d"/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그래서 </w:t>
                            </w:r>
                            <w:r w:rsidR="00B054E3">
                              <w:rPr>
                                <w:rStyle w:val="hzn33d"/>
                                <w:rFonts w:ascii="Batang" w:eastAsia="Batang" w:hAnsi="Batang" w:cs="Batang" w:hint="eastAsia"/>
                                <w:lang w:eastAsia="ko-KR"/>
                              </w:rPr>
                              <w:t>제가 지금까지 왜 한국에서 이거들 금기를 있을지 아 직 모르겠어요.</w:t>
                            </w:r>
                          </w:p>
                          <w:p w14:paraId="24B2DD0A" w14:textId="77777777" w:rsidR="00B054E3" w:rsidRDefault="00B054E3">
                            <w:pP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</w:p>
                          <w:p w14:paraId="217EAA8D" w14:textId="7AC213CA" w:rsidR="00713F63" w:rsidRDefault="00713F63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내가 한국인을 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생각하는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</w:t>
                            </w:r>
                            <w:r w:rsidR="00C90F85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보통 공손하기는 하지만 가끔 식에 조금 무례하는 사람이에요.</w:t>
                            </w:r>
                          </w:p>
                          <w:p w14:paraId="37568AF3" w14:textId="6C7DAFCA" w:rsidR="00B054E3" w:rsidRDefault="00B054E3">
                            <w:pP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다 한국인을</w:t>
                            </w:r>
                            <w: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어렸을 때 보통 말할 떼 </w:t>
                            </w:r>
                            <w:proofErr w:type="spellStart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존댓말으로</w:t>
                            </w:r>
                            <w:proofErr w:type="spellEnd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 말해는 배웠어요.</w:t>
                            </w:r>
                          </w:p>
                          <w:p w14:paraId="76F63271" w14:textId="75066D61" w:rsidR="00685A91" w:rsidRDefault="00685A91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근데 한국인 보통 애기하는 안 좋아하기 때문에</w:t>
                            </w:r>
                          </w:p>
                          <w:p w14:paraId="4FFBBAF3" w14:textId="77FA63EA" w:rsidR="00B054E3" w:rsidRDefault="00685A91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제가 5월에 서울에서 갔을 떼 지하철에서 </w:t>
                            </w:r>
                            <w:r>
                              <w:rPr>
                                <w:rFonts w:ascii="Batang" w:eastAsia="Batang" w:hAnsi="Batang" w:cs="Batang" w:hint="eastAsia"/>
                              </w:rPr>
                              <w:t>기차에서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Batang" w:eastAsia="Batang" w:hAnsi="Batang" w:cs="Batang" w:hint="eastAsia"/>
                              </w:rPr>
                              <w:t>내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렸을 떼</w:t>
                            </w:r>
                          </w:p>
                          <w:p w14:paraId="0AFEE2F0" w14:textId="008D4F48" w:rsidR="00685A91" w:rsidRDefault="00685A91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한국인</w:t>
                            </w: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을 그냥 </w:t>
                            </w:r>
                            <w:r w:rsidR="00A10168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 xml:space="preserve">부딪쳐서 </w:t>
                            </w:r>
                            <w:r w:rsidR="00A10168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조금 무례</w:t>
                            </w:r>
                            <w:r w:rsidR="00A10168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해요.</w:t>
                            </w:r>
                          </w:p>
                          <w:p w14:paraId="444556CB" w14:textId="76E9699D" w:rsidR="00BA1017" w:rsidRDefault="00BA1017">
                            <w:pP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하지만 내가 생각하는 한국인을 너무 좋아는 사람이에요.</w:t>
                            </w:r>
                          </w:p>
                          <w:p w14:paraId="234ABF79" w14:textId="77777777" w:rsidR="00A10168" w:rsidRDefault="00A10168">
                            <w:pP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</w:pPr>
                          </w:p>
                          <w:p w14:paraId="504E7A1E" w14:textId="77777777" w:rsidR="00C90F85" w:rsidRPr="00693B72" w:rsidRDefault="00C90F85">
                            <w:pPr>
                              <w:rPr>
                                <w:rFonts w:ascii="Batang" w:eastAsia="Batang" w:hAnsi="Batang" w:cs="Batang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17E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8pt;width:523.05pt;height:47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">
                <v:textbox>
                  <w:txbxContent>
                    <w:p w14:paraId="352797E8" w14:textId="51454732" w:rsidR="009E752F" w:rsidRDefault="009E752F">
                      <w:pPr>
                        <w:rPr>
                          <w:rFonts w:ascii="Batang" w:eastAsia="Batang" w:hAnsi="Batang" w:cs="Batang" w:hint="eastAsia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22077237</w:t>
                      </w:r>
                      <w:r>
                        <w:rPr>
                          <w:rFonts w:ascii="Batang" w:eastAsia="Batang" w:hAnsi="Batang" w:cs="Batang"/>
                          <w:lang w:eastAsia="ko-KR"/>
                        </w:rPr>
                        <w:t>D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티모시</w:t>
                      </w:r>
                    </w:p>
                    <w:p w14:paraId="654CBC45" w14:textId="41FA29EF" w:rsidR="00BA7E5C" w:rsidRDefault="00693B72">
                      <w:pPr>
                        <w:rPr>
                          <w:rFonts w:ascii="Batang" w:eastAsia="Batang" w:hAnsi="Batang" w:cs="Batang" w:hint="eastAsia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한국 문화</w:t>
                      </w:r>
                      <w:r w:rsidR="00BA7E5C">
                        <w:rPr>
                          <w:rFonts w:ascii="Batang" w:eastAsia="Batang" w:hAnsi="Batang" w:cs="Batang" w:hint="eastAsia"/>
                          <w:lang w:eastAsia="ko-KR"/>
                        </w:rPr>
                        <w:t>는 많이 것을 있어요.</w:t>
                      </w:r>
                    </w:p>
                    <w:p w14:paraId="635DA95B" w14:textId="1BC4D8AF" w:rsidR="00F02735" w:rsidRDefault="00BA7E5C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일부는 왜 이룩할지 모르겠기는 하지만 </w:t>
                      </w:r>
                      <w:r w:rsidR="00693B72">
                        <w:rPr>
                          <w:rFonts w:ascii="Batang" w:eastAsia="Batang" w:hAnsi="Batang" w:cs="Batang" w:hint="eastAsia"/>
                          <w:lang w:eastAsia="ko-KR"/>
                        </w:rPr>
                        <w:t>너무 재미있어요.</w:t>
                      </w:r>
                    </w:p>
                    <w:p w14:paraId="13285BC7" w14:textId="76634325" w:rsidR="00693B72" w:rsidRDefault="00693B72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한국에서 다른 음식을 </w:t>
                      </w:r>
                      <w:r w:rsidR="00BA7E5C">
                        <w:rPr>
                          <w:rFonts w:ascii="Batang" w:eastAsia="Batang" w:hAnsi="Batang" w:cs="Batang" w:hint="eastAsia"/>
                          <w:lang w:eastAsia="ko-KR"/>
                        </w:rPr>
                        <w:t>많이 고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다른 계절에서 다른 음식을 먹을 거예요.</w:t>
                      </w:r>
                    </w:p>
                    <w:p w14:paraId="4C1340BB" w14:textId="55EE399A" w:rsidR="00693B72" w:rsidRDefault="00693B72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얘를 들</w:t>
                      </w:r>
                      <w:r>
                        <w:rPr>
                          <w:rFonts w:ascii="Batang" w:eastAsia="Batang" w:hAnsi="Batang" w:cs="Batang" w:hint="eastAsia"/>
                        </w:rPr>
                        <w:t>어</w:t>
                      </w:r>
                      <w:r>
                        <w:rPr>
                          <w:rFonts w:ascii="Batang" w:eastAsia="Batang" w:hAnsi="Batang" w:cs="Batang"/>
                        </w:rPr>
                        <w:t xml:space="preserve"> 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여름철 떼 한국 사람은 보통 삼계탕을 먹</w:t>
                      </w:r>
                      <w:r w:rsidR="00713F63">
                        <w:rPr>
                          <w:rFonts w:ascii="Batang" w:eastAsia="Batang" w:hAnsi="Batang" w:cs="Batang" w:hint="eastAsia"/>
                          <w:lang w:eastAsia="ko-KR"/>
                        </w:rPr>
                        <w:t>는데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</w:t>
                      </w:r>
                      <w:r w:rsidR="00713F63">
                        <w:rPr>
                          <w:rFonts w:ascii="Batang" w:eastAsia="Batang" w:hAnsi="Batang" w:cs="Batang" w:hint="eastAsia"/>
                          <w:lang w:eastAsia="ko-KR"/>
                        </w:rPr>
                        <w:t>떡볶이를 안 먹을 거예요.</w:t>
                      </w:r>
                    </w:p>
                    <w:p w14:paraId="23405053" w14:textId="7588A9F7" w:rsidR="00061B76" w:rsidRDefault="00061B76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가을에서 날씨가 </w:t>
                      </w:r>
                      <w:proofErr w:type="spellStart"/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시원해져서</w:t>
                      </w:r>
                      <w:proofErr w:type="spellEnd"/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</w:t>
                      </w:r>
                      <w:r w:rsidRPr="00061B76">
                        <w:rPr>
                          <w:rFonts w:ascii="Batang" w:eastAsia="Batang" w:hAnsi="Batang" w:cs="Batang" w:hint="eastAsia"/>
                          <w:lang w:eastAsia="ko-KR"/>
                        </w:rPr>
                        <w:t>한국인은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맵게 이나 깨끗하는 음식을 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먹을 거예요.</w:t>
                      </w:r>
                    </w:p>
                    <w:p w14:paraId="2DF63DF4" w14:textId="77777777" w:rsidR="00061B76" w:rsidRDefault="00061B76">
                      <w:pPr>
                        <w:rPr>
                          <w:rFonts w:ascii="Batang" w:eastAsia="Batang" w:hAnsi="Batang" w:cs="Batang" w:hint="eastAsia"/>
                          <w:lang w:eastAsia="ko-KR"/>
                        </w:rPr>
                      </w:pPr>
                    </w:p>
                    <w:p w14:paraId="2B496D69" w14:textId="78CE6B74" w:rsidR="00713F63" w:rsidRDefault="00713F63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그리고 한국에서 금기를 진짜 많아요.</w:t>
                      </w:r>
                    </w:p>
                    <w:p w14:paraId="09E37430" w14:textId="3D9E2419" w:rsidR="00713F63" w:rsidRDefault="00C90F85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홍콩보다 한국 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금기를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좀 더 많아요.</w:t>
                      </w:r>
                    </w:p>
                    <w:p w14:paraId="27E3507D" w14:textId="2DEB79B2" w:rsidR="00C90F85" w:rsidRDefault="00C90F85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한국에서 </w:t>
                      </w:r>
                      <w:r w:rsidR="00BA7E5C">
                        <w:rPr>
                          <w:rFonts w:ascii="Batang" w:eastAsia="Batang" w:hAnsi="Batang" w:cs="Batang" w:hint="eastAsia"/>
                          <w:lang w:eastAsia="ko-KR"/>
                        </w:rPr>
                        <w:t>부모님께 반말으로 얘기하면 안 돼요.</w:t>
                      </w:r>
                    </w:p>
                    <w:p w14:paraId="7F6F4562" w14:textId="514DD6D8" w:rsidR="00BA7E5C" w:rsidRDefault="00BA7E5C">
                      <w:pPr>
                        <w:rPr>
                          <w:rStyle w:val="hzn33d"/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근데 홍콩에서 </w:t>
                      </w:r>
                      <w:r w:rsidR="00B054E3">
                        <w:rPr>
                          <w:rStyle w:val="hzn33d"/>
                          <w:rFonts w:ascii="Batang" w:eastAsia="Batang" w:hAnsi="Batang" w:cs="Batang" w:hint="eastAsia"/>
                        </w:rPr>
                        <w:t>존댓말</w:t>
                      </w:r>
                      <w:r w:rsidR="00B054E3">
                        <w:rPr>
                          <w:rStyle w:val="hzn33d"/>
                          <w:rFonts w:ascii="Batang" w:eastAsia="Batang" w:hAnsi="Batang" w:cs="Batang" w:hint="eastAsia"/>
                          <w:lang w:eastAsia="ko-KR"/>
                        </w:rPr>
                        <w:t>하고 반말을 없는 것 같아요.</w:t>
                      </w:r>
                    </w:p>
                    <w:p w14:paraId="3F6D8158" w14:textId="02422678" w:rsidR="00A10168" w:rsidRDefault="00A10168">
                      <w:pPr>
                        <w:rPr>
                          <w:rStyle w:val="hzn33d"/>
                          <w:rFonts w:ascii="Batang" w:eastAsia="Batang" w:hAnsi="Batang" w:cs="Batang" w:hint="eastAsia"/>
                          <w:lang w:eastAsia="ko-KR"/>
                        </w:rPr>
                      </w:pPr>
                      <w:r>
                        <w:rPr>
                          <w:rStyle w:val="hzn33d"/>
                          <w:rFonts w:ascii="Batang" w:eastAsia="Batang" w:hAnsi="Batang" w:cs="Batang"/>
                          <w:lang w:eastAsia="ko-KR"/>
                        </w:rPr>
                        <w:t>“</w:t>
                      </w:r>
                      <w:r>
                        <w:rPr>
                          <w:rStyle w:val="hzn33d"/>
                          <w:rFonts w:ascii="Batang" w:eastAsia="Batang" w:hAnsi="Batang" w:cs="Batang" w:hint="eastAsia"/>
                          <w:lang w:eastAsia="ko-KR"/>
                        </w:rPr>
                        <w:t>화장실에 가도 되?</w:t>
                      </w:r>
                      <w:r>
                        <w:rPr>
                          <w:rStyle w:val="hzn33d"/>
                          <w:rFonts w:ascii="Batang" w:eastAsia="Batang" w:hAnsi="Batang" w:cs="Batang"/>
                          <w:lang w:eastAsia="ko-KR"/>
                        </w:rPr>
                        <w:t>”</w:t>
                      </w:r>
                      <w:r>
                        <w:rPr>
                          <w:rStyle w:val="hzn33d"/>
                          <w:rFonts w:ascii="Batang" w:eastAsia="Batang" w:hAnsi="Batang" w:cs="Batang" w:hint="eastAsia"/>
                          <w:lang w:eastAsia="ko-KR"/>
                        </w:rPr>
                        <w:t xml:space="preserve"> 이룩해 말하면 </w:t>
                      </w:r>
                      <w:r>
                        <w:rPr>
                          <w:rStyle w:val="dictionarymeantext30a6h"/>
                          <w:rFonts w:ascii="Batang" w:eastAsia="Batang" w:hAnsi="Batang" w:cs="Batang" w:hint="eastAsia"/>
                        </w:rPr>
                        <w:t>벌써</w:t>
                      </w:r>
                      <w:r>
                        <w:rPr>
                          <w:rStyle w:val="dictionarymeantext30a6h"/>
                          <w:rFonts w:ascii="Batang" w:eastAsia="Batang" w:hAnsi="Batang" w:cs="Batang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공손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해요.</w:t>
                      </w:r>
                    </w:p>
                    <w:p w14:paraId="29CB5109" w14:textId="7E8CA126" w:rsidR="00B054E3" w:rsidRDefault="00A10168">
                      <w:pPr>
                        <w:rPr>
                          <w:rStyle w:val="hzn33d"/>
                          <w:rFonts w:ascii="Batang" w:eastAsia="Batang" w:hAnsi="Batang" w:cs="Batang" w:hint="eastAsia"/>
                          <w:lang w:eastAsia="ko-KR"/>
                        </w:rPr>
                      </w:pPr>
                      <w:r>
                        <w:rPr>
                          <w:rStyle w:val="hzn33d"/>
                          <w:rFonts w:ascii="Batang" w:eastAsia="Batang" w:hAnsi="Batang" w:cs="Batang" w:hint="eastAsia"/>
                          <w:lang w:eastAsia="ko-KR"/>
                        </w:rPr>
                        <w:t xml:space="preserve">그래서 </w:t>
                      </w:r>
                      <w:r w:rsidR="00B054E3">
                        <w:rPr>
                          <w:rStyle w:val="hzn33d"/>
                          <w:rFonts w:ascii="Batang" w:eastAsia="Batang" w:hAnsi="Batang" w:cs="Batang" w:hint="eastAsia"/>
                          <w:lang w:eastAsia="ko-KR"/>
                        </w:rPr>
                        <w:t>제가 지금까지 왜 한국에서 이거들 금기를 있을지 아 직 모르겠어요.</w:t>
                      </w:r>
                    </w:p>
                    <w:p w14:paraId="24B2DD0A" w14:textId="77777777" w:rsidR="00B054E3" w:rsidRDefault="00B054E3">
                      <w:pPr>
                        <w:rPr>
                          <w:rFonts w:ascii="Batang" w:eastAsia="Batang" w:hAnsi="Batang" w:cs="Batang" w:hint="eastAsia"/>
                          <w:lang w:eastAsia="ko-KR"/>
                        </w:rPr>
                      </w:pPr>
                    </w:p>
                    <w:p w14:paraId="217EAA8D" w14:textId="7AC213CA" w:rsidR="00713F63" w:rsidRDefault="00713F63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내가 한국인을 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생각하는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</w:t>
                      </w:r>
                      <w:r w:rsidR="00C90F85">
                        <w:rPr>
                          <w:rFonts w:ascii="Batang" w:eastAsia="Batang" w:hAnsi="Batang" w:cs="Batang" w:hint="eastAsia"/>
                          <w:lang w:eastAsia="ko-KR"/>
                        </w:rPr>
                        <w:t>보통 공손하기는 하지만 가끔 식에 조금 무례하는 사람이에요.</w:t>
                      </w:r>
                    </w:p>
                    <w:p w14:paraId="37568AF3" w14:textId="6C7DAFCA" w:rsidR="00B054E3" w:rsidRDefault="00B054E3">
                      <w:pPr>
                        <w:rPr>
                          <w:rFonts w:ascii="Batang" w:eastAsia="Batang" w:hAnsi="Batang" w:cs="Batang" w:hint="eastAsia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다 한국인을</w:t>
                      </w:r>
                      <w:r>
                        <w:rPr>
                          <w:rFonts w:ascii="Batang" w:eastAsia="Batang" w:hAnsi="Batang" w:cs="Batang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어렸을 때 보통 말할 떼 </w:t>
                      </w:r>
                      <w:proofErr w:type="spellStart"/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존댓말으로</w:t>
                      </w:r>
                      <w:proofErr w:type="spellEnd"/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 말해는 배웠어요.</w:t>
                      </w:r>
                    </w:p>
                    <w:p w14:paraId="76F63271" w14:textId="75066D61" w:rsidR="00685A91" w:rsidRDefault="00685A91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근데 한국인 보통 애기하는 안 좋아하기 때문에</w:t>
                      </w:r>
                    </w:p>
                    <w:p w14:paraId="4FFBBAF3" w14:textId="77FA63EA" w:rsidR="00B054E3" w:rsidRDefault="00685A91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제가 5월에 서울에서 갔을 떼 지하철에서 </w:t>
                      </w:r>
                      <w:r>
                        <w:rPr>
                          <w:rFonts w:ascii="Batang" w:eastAsia="Batang" w:hAnsi="Batang" w:cs="Batang" w:hint="eastAsia"/>
                        </w:rPr>
                        <w:t>기차에서</w:t>
                      </w:r>
                      <w:r>
                        <w:t xml:space="preserve"> </w:t>
                      </w:r>
                      <w:r>
                        <w:rPr>
                          <w:rFonts w:ascii="Batang" w:eastAsia="Batang" w:hAnsi="Batang" w:cs="Batang" w:hint="eastAsia"/>
                        </w:rPr>
                        <w:t>내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렸을 떼</w:t>
                      </w:r>
                    </w:p>
                    <w:p w14:paraId="0AFEE2F0" w14:textId="008D4F48" w:rsidR="00685A91" w:rsidRDefault="00685A91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한국인</w:t>
                      </w: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을 그냥 </w:t>
                      </w:r>
                      <w:r w:rsidR="00A10168">
                        <w:rPr>
                          <w:rFonts w:ascii="Batang" w:eastAsia="Batang" w:hAnsi="Batang" w:cs="Batang" w:hint="eastAsia"/>
                          <w:lang w:eastAsia="ko-KR"/>
                        </w:rPr>
                        <w:t xml:space="preserve">부딪쳐서 </w:t>
                      </w:r>
                      <w:r w:rsidR="00A10168">
                        <w:rPr>
                          <w:rFonts w:ascii="Batang" w:eastAsia="Batang" w:hAnsi="Batang" w:cs="Batang" w:hint="eastAsia"/>
                          <w:lang w:eastAsia="ko-KR"/>
                        </w:rPr>
                        <w:t>조금 무례</w:t>
                      </w:r>
                      <w:r w:rsidR="00A10168">
                        <w:rPr>
                          <w:rFonts w:ascii="Batang" w:eastAsia="Batang" w:hAnsi="Batang" w:cs="Batang" w:hint="eastAsia"/>
                          <w:lang w:eastAsia="ko-KR"/>
                        </w:rPr>
                        <w:t>해요.</w:t>
                      </w:r>
                    </w:p>
                    <w:p w14:paraId="444556CB" w14:textId="76E9699D" w:rsidR="00BA1017" w:rsidRDefault="00BA1017">
                      <w:pPr>
                        <w:rPr>
                          <w:rFonts w:ascii="Batang" w:eastAsia="Batang" w:hAnsi="Batang" w:cs="Batang" w:hint="eastAsia"/>
                          <w:lang w:eastAsia="ko-KR"/>
                        </w:rPr>
                      </w:pPr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하지만 내가 생각하는 한국인을 너무 좋아는 사람이에요.</w:t>
                      </w:r>
                    </w:p>
                    <w:p w14:paraId="234ABF79" w14:textId="77777777" w:rsidR="00A10168" w:rsidRDefault="00A10168">
                      <w:pPr>
                        <w:rPr>
                          <w:rFonts w:ascii="Batang" w:eastAsia="Batang" w:hAnsi="Batang" w:cs="Batang" w:hint="eastAsia"/>
                          <w:lang w:eastAsia="ko-KR"/>
                        </w:rPr>
                      </w:pPr>
                    </w:p>
                    <w:p w14:paraId="504E7A1E" w14:textId="77777777" w:rsidR="00C90F85" w:rsidRPr="00693B72" w:rsidRDefault="00C90F85">
                      <w:pPr>
                        <w:rPr>
                          <w:rFonts w:ascii="Batang" w:eastAsia="Batang" w:hAnsi="Batang" w:cs="Batang"/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C5CB2B" w14:textId="4DDBC3F2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6E6E798E" w14:textId="74181B49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18DBDBE4" w14:textId="4D0557FF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2B4430CB" w14:textId="40584274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68CAB330" w14:textId="0CB49C2B" w:rsidR="003504F9" w:rsidRDefault="003504F9" w:rsidP="00CE1CE1">
      <w:pPr>
        <w:rPr>
          <w:rFonts w:ascii="Malgun Gothic" w:eastAsia="Malgun Gothic" w:hAnsi="Malgun Gothic"/>
          <w:lang w:eastAsia="ko-KR"/>
        </w:rPr>
      </w:pPr>
    </w:p>
    <w:p w14:paraId="07D7CA95" w14:textId="23A3A1C0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5780FC38" w14:textId="0A58D666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0D25C9AB" w14:textId="7DB66AF3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5A31F791" w14:textId="49F3694A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1A1B2024" w14:textId="1DACB9E8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0664AEEF" w14:textId="5F97BC65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5B236A06" w14:textId="78A74144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437FCCC8" w14:textId="18DFF0E5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62294BAB" w14:textId="6548CE17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35172292" w14:textId="53960930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4D5AC1F8" w14:textId="3F6318A7" w:rsidR="00775CEF" w:rsidRDefault="00775CEF" w:rsidP="00CE1CE1">
      <w:pPr>
        <w:rPr>
          <w:rFonts w:ascii="Malgun Gothic" w:eastAsia="Malgun Gothic" w:hAnsi="Malgun Gothic"/>
          <w:lang w:eastAsia="ko-KR"/>
        </w:rPr>
      </w:pPr>
    </w:p>
    <w:p w14:paraId="65E198DE" w14:textId="02DFCC66" w:rsidR="003504F9" w:rsidRPr="00FD791E" w:rsidRDefault="003504F9" w:rsidP="00FD791E">
      <w:pPr>
        <w:pStyle w:val="ListParagraph"/>
        <w:numPr>
          <w:ilvl w:val="0"/>
          <w:numId w:val="13"/>
        </w:numPr>
        <w:rPr>
          <w:rFonts w:ascii="Malgun Gothic" w:eastAsia="Malgun Gothic" w:hAnsi="Malgun Gothic"/>
          <w:lang w:eastAsia="ko-KR"/>
        </w:rPr>
      </w:pPr>
      <w:r w:rsidRPr="00FD791E">
        <w:rPr>
          <w:rFonts w:ascii="Malgun Gothic" w:eastAsia="Malgun Gothic" w:hAnsi="Malgun Gothic" w:cs="Batang" w:hint="eastAsia"/>
          <w:lang w:eastAsia="ko-KR"/>
        </w:rPr>
        <w:t>제</w:t>
      </w:r>
      <w:r w:rsidRPr="00FD791E">
        <w:rPr>
          <w:rFonts w:ascii="Malgun Gothic" w:eastAsia="Malgun Gothic" w:hAnsi="Malgun Gothic" w:hint="eastAsia"/>
          <w:lang w:eastAsia="ko-KR"/>
        </w:rPr>
        <w:t>출일:</w:t>
      </w:r>
      <w:r w:rsidR="00451999">
        <w:rPr>
          <w:rFonts w:ascii="Malgun Gothic" w:eastAsia="Malgun Gothic" w:hAnsi="Malgun Gothic"/>
          <w:lang w:eastAsia="ko-KR"/>
        </w:rPr>
        <w:t xml:space="preserve"> 202</w:t>
      </w:r>
      <w:r w:rsidR="006C1262">
        <w:rPr>
          <w:rFonts w:ascii="Malgun Gothic" w:eastAsia="Malgun Gothic" w:hAnsi="Malgun Gothic"/>
          <w:lang w:eastAsia="ko-KR"/>
        </w:rPr>
        <w:t>5</w:t>
      </w:r>
      <w:r w:rsidRPr="00FD791E">
        <w:rPr>
          <w:rFonts w:ascii="Malgun Gothic" w:eastAsia="Malgun Gothic" w:hAnsi="Malgun Gothic" w:hint="eastAsia"/>
          <w:lang w:eastAsia="ko-KR"/>
        </w:rPr>
        <w:t xml:space="preserve">년 </w:t>
      </w:r>
      <w:r w:rsidR="00775CEF">
        <w:rPr>
          <w:rFonts w:ascii="Malgun Gothic" w:eastAsia="Malgun Gothic" w:hAnsi="Malgun Gothic"/>
          <w:lang w:eastAsia="ko-KR"/>
        </w:rPr>
        <w:t>10</w:t>
      </w:r>
      <w:r w:rsidRPr="00FD791E">
        <w:rPr>
          <w:rFonts w:ascii="Malgun Gothic" w:eastAsia="Malgun Gothic" w:hAnsi="Malgun Gothic" w:hint="eastAsia"/>
          <w:lang w:eastAsia="ko-KR"/>
        </w:rPr>
        <w:t xml:space="preserve">월 </w:t>
      </w:r>
      <w:r w:rsidR="00775CEF">
        <w:rPr>
          <w:rFonts w:ascii="Malgun Gothic" w:eastAsia="Malgun Gothic" w:hAnsi="Malgun Gothic"/>
          <w:lang w:eastAsia="ko-KR"/>
        </w:rPr>
        <w:t>12</w:t>
      </w:r>
      <w:r w:rsidRPr="00FD791E">
        <w:rPr>
          <w:rFonts w:ascii="Malgun Gothic" w:eastAsia="Malgun Gothic" w:hAnsi="Malgun Gothic" w:hint="eastAsia"/>
          <w:lang w:eastAsia="ko-KR"/>
        </w:rPr>
        <w:t>일,</w:t>
      </w:r>
      <w:r w:rsidRPr="00FD791E">
        <w:rPr>
          <w:rFonts w:ascii="Malgun Gothic" w:eastAsia="Malgun Gothic" w:hAnsi="Malgun Gothic"/>
          <w:lang w:eastAsia="ko-KR"/>
        </w:rPr>
        <w:t xml:space="preserve"> </w:t>
      </w:r>
      <w:r w:rsidR="009A4089">
        <w:rPr>
          <w:rFonts w:ascii="Malgun Gothic" w:eastAsia="Malgun Gothic" w:hAnsi="Malgun Gothic" w:hint="eastAsia"/>
          <w:lang w:eastAsia="ko-KR"/>
        </w:rPr>
        <w:t xml:space="preserve">밤 </w:t>
      </w:r>
      <w:r w:rsidRPr="00FD791E">
        <w:rPr>
          <w:rFonts w:ascii="Malgun Gothic" w:eastAsia="Malgun Gothic" w:hAnsi="Malgun Gothic" w:hint="eastAsia"/>
          <w:lang w:eastAsia="ko-KR"/>
        </w:rPr>
        <w:t>1</w:t>
      </w:r>
      <w:r w:rsidRPr="00FD791E">
        <w:rPr>
          <w:rFonts w:ascii="Malgun Gothic" w:eastAsia="Malgun Gothic" w:hAnsi="Malgun Gothic"/>
          <w:lang w:eastAsia="ko-KR"/>
        </w:rPr>
        <w:t>1</w:t>
      </w:r>
      <w:r w:rsidRPr="00FD791E">
        <w:rPr>
          <w:rFonts w:ascii="Malgun Gothic" w:eastAsia="Malgun Gothic" w:hAnsi="Malgun Gothic" w:hint="eastAsia"/>
          <w:lang w:eastAsia="ko-KR"/>
        </w:rPr>
        <w:t xml:space="preserve">시 </w:t>
      </w:r>
      <w:r w:rsidRPr="00FD791E">
        <w:rPr>
          <w:rFonts w:ascii="Malgun Gothic" w:eastAsia="Malgun Gothic" w:hAnsi="Malgun Gothic"/>
          <w:lang w:eastAsia="ko-KR"/>
        </w:rPr>
        <w:t>59</w:t>
      </w:r>
      <w:r w:rsidRPr="00FD791E">
        <w:rPr>
          <w:rFonts w:ascii="Malgun Gothic" w:eastAsia="Malgun Gothic" w:hAnsi="Malgun Gothic" w:hint="eastAsia"/>
          <w:lang w:eastAsia="ko-KR"/>
        </w:rPr>
        <w:t>분까지 내세요.</w:t>
      </w:r>
    </w:p>
    <w:p w14:paraId="41E0E813" w14:textId="7C3F5590" w:rsidR="00DD0B4F" w:rsidRDefault="00DD0B4F" w:rsidP="00FD791E">
      <w:pPr>
        <w:pStyle w:val="ListParagraph"/>
        <w:numPr>
          <w:ilvl w:val="0"/>
          <w:numId w:val="13"/>
        </w:numPr>
        <w:rPr>
          <w:rFonts w:ascii="Malgun Gothic" w:eastAsia="Malgun Gothic" w:hAnsi="Malgun Gothic"/>
          <w:lang w:eastAsia="ko-KR"/>
        </w:rPr>
      </w:pPr>
      <w:r w:rsidRPr="00FD791E">
        <w:rPr>
          <w:rFonts w:ascii="Malgun Gothic" w:eastAsia="Malgun Gothic" w:hAnsi="Malgun Gothic" w:cs="Batang" w:hint="eastAsia"/>
          <w:lang w:eastAsia="ko-KR"/>
        </w:rPr>
        <w:t>제</w:t>
      </w:r>
      <w:r w:rsidRPr="00FD791E">
        <w:rPr>
          <w:rFonts w:ascii="Malgun Gothic" w:eastAsia="Malgun Gothic" w:hAnsi="Malgun Gothic" w:hint="eastAsia"/>
          <w:lang w:eastAsia="ko-KR"/>
        </w:rPr>
        <w:t>출</w:t>
      </w:r>
      <w:r w:rsidR="003433DB" w:rsidRPr="00FD791E">
        <w:rPr>
          <w:rFonts w:ascii="Malgun Gothic" w:eastAsia="Malgun Gothic" w:hAnsi="Malgun Gothic" w:hint="eastAsia"/>
          <w:lang w:eastAsia="ko-KR"/>
        </w:rPr>
        <w:t xml:space="preserve"> 폴더:</w:t>
      </w:r>
      <w:r w:rsidR="003433DB" w:rsidRPr="00FD791E">
        <w:rPr>
          <w:rFonts w:ascii="Malgun Gothic" w:eastAsia="Malgun Gothic" w:hAnsi="Malgun Gothic"/>
          <w:lang w:eastAsia="ko-KR"/>
        </w:rPr>
        <w:t xml:space="preserve"> Blackboard &gt; Assessment &gt; </w:t>
      </w:r>
      <w:r w:rsidR="003433DB" w:rsidRPr="00FD791E">
        <w:rPr>
          <w:rFonts w:ascii="Malgun Gothic" w:eastAsia="Malgun Gothic" w:hAnsi="Malgun Gothic" w:hint="eastAsia"/>
          <w:lang w:eastAsia="ko-KR"/>
        </w:rPr>
        <w:t>쓰기 숙제</w:t>
      </w:r>
      <w:r w:rsidR="00CB7D04">
        <w:rPr>
          <w:rFonts w:ascii="Malgun Gothic" w:eastAsia="Malgun Gothic" w:hAnsi="Malgun Gothic" w:hint="eastAsia"/>
          <w:lang w:eastAsia="ko-KR"/>
        </w:rPr>
        <w:t xml:space="preserve"> </w:t>
      </w:r>
      <w:r w:rsidR="00CB7D04">
        <w:rPr>
          <w:rFonts w:ascii="Malgun Gothic" w:eastAsia="Malgun Gothic" w:hAnsi="Malgun Gothic"/>
          <w:lang w:eastAsia="ko-KR"/>
        </w:rPr>
        <w:t>1</w:t>
      </w:r>
    </w:p>
    <w:p w14:paraId="2B882A1B" w14:textId="24ED9052" w:rsidR="008F2EC6" w:rsidRDefault="00305F67" w:rsidP="00FD791E">
      <w:pPr>
        <w:pStyle w:val="ListParagraph"/>
        <w:numPr>
          <w:ilvl w:val="0"/>
          <w:numId w:val="13"/>
        </w:numPr>
        <w:rPr>
          <w:rFonts w:ascii="Malgun Gothic" w:eastAsia="Malgun Gothic" w:hAnsi="Malgun Gothic"/>
          <w:lang w:eastAsia="ko-KR"/>
        </w:rPr>
      </w:pPr>
      <w:r>
        <w:rPr>
          <w:rFonts w:ascii="Malgun Gothic" w:eastAsia="Malgun Gothic" w:hAnsi="Malgun Gothic" w:hint="eastAsia"/>
          <w:lang w:eastAsia="ko-KR"/>
        </w:rPr>
        <w:t>M</w:t>
      </w:r>
      <w:r>
        <w:rPr>
          <w:rFonts w:ascii="Malgun Gothic" w:eastAsia="Malgun Gothic" w:hAnsi="Malgun Gothic"/>
          <w:lang w:eastAsia="ko-KR"/>
        </w:rPr>
        <w:t>S Word file format</w:t>
      </w:r>
      <w:r>
        <w:rPr>
          <w:rFonts w:ascii="Malgun Gothic" w:eastAsia="Malgun Gothic" w:hAnsi="Malgun Gothic" w:hint="eastAsia"/>
          <w:lang w:eastAsia="ko-KR"/>
        </w:rPr>
        <w:t>으로 내세요.</w:t>
      </w:r>
      <w:r>
        <w:rPr>
          <w:rFonts w:ascii="Malgun Gothic" w:eastAsia="Malgun Gothic" w:hAnsi="Malgun Gothic"/>
          <w:lang w:eastAsia="ko-KR"/>
        </w:rPr>
        <w:t xml:space="preserve"> </w:t>
      </w:r>
      <w:r w:rsidR="008F2EC6">
        <w:rPr>
          <w:rFonts w:ascii="Malgun Gothic" w:eastAsia="Malgun Gothic" w:hAnsi="Malgun Gothic" w:hint="eastAsia"/>
          <w:lang w:eastAsia="ko-KR"/>
        </w:rPr>
        <w:t>한국어로 타이핑해서 내세요.</w:t>
      </w:r>
      <w:r w:rsidR="008F2EC6">
        <w:rPr>
          <w:rFonts w:ascii="Malgun Gothic" w:eastAsia="Malgun Gothic" w:hAnsi="Malgun Gothic"/>
          <w:lang w:eastAsia="ko-KR"/>
        </w:rPr>
        <w:t xml:space="preserve"> </w:t>
      </w:r>
    </w:p>
    <w:p w14:paraId="6A9575FC" w14:textId="4D6A12BD" w:rsidR="00B75B73" w:rsidRPr="00066B7F" w:rsidRDefault="00B75B73" w:rsidP="00812460">
      <w:pPr>
        <w:pStyle w:val="ListParagraph"/>
        <w:numPr>
          <w:ilvl w:val="0"/>
          <w:numId w:val="13"/>
        </w:numPr>
        <w:rPr>
          <w:rFonts w:ascii="Malgun Gothic" w:eastAsia="Malgun Gothic" w:hAnsi="Malgun Gothic"/>
          <w:lang w:eastAsia="ko-KR"/>
        </w:rPr>
      </w:pPr>
      <w:r w:rsidRPr="00066B7F">
        <w:rPr>
          <w:rFonts w:ascii="Malgun Gothic" w:eastAsia="Malgun Gothic" w:hAnsi="Malgun Gothic" w:hint="eastAsia"/>
          <w:lang w:eastAsia="ko-KR"/>
        </w:rPr>
        <w:t>채점 기준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811"/>
        <w:gridCol w:w="1560"/>
        <w:gridCol w:w="1701"/>
      </w:tblGrid>
      <w:tr w:rsidR="00011768" w:rsidRPr="008F2203" w14:paraId="1F893301" w14:textId="77777777" w:rsidTr="00EC51BC">
        <w:trPr>
          <w:trHeight w:val="263"/>
        </w:trPr>
        <w:tc>
          <w:tcPr>
            <w:tcW w:w="5811" w:type="dxa"/>
            <w:shd w:val="clear" w:color="auto" w:fill="DADADA" w:themeFill="background2" w:themeFillShade="E6"/>
          </w:tcPr>
          <w:p w14:paraId="785760D6" w14:textId="77777777" w:rsidR="000910AE" w:rsidRPr="00B41718" w:rsidRDefault="000910AE" w:rsidP="00B41718">
            <w:pPr>
              <w:spacing w:line="276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B41718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Assessment</w:t>
            </w:r>
          </w:p>
        </w:tc>
        <w:tc>
          <w:tcPr>
            <w:tcW w:w="1560" w:type="dxa"/>
            <w:shd w:val="clear" w:color="auto" w:fill="DADADA" w:themeFill="background2" w:themeFillShade="E6"/>
          </w:tcPr>
          <w:p w14:paraId="4B2AEE59" w14:textId="77777777" w:rsidR="000910AE" w:rsidRPr="00B41718" w:rsidRDefault="000910AE" w:rsidP="00B41718">
            <w:pPr>
              <w:spacing w:line="276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B41718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Your mark</w:t>
            </w:r>
          </w:p>
        </w:tc>
        <w:tc>
          <w:tcPr>
            <w:tcW w:w="1701" w:type="dxa"/>
            <w:shd w:val="clear" w:color="auto" w:fill="DADADA" w:themeFill="background2" w:themeFillShade="E6"/>
          </w:tcPr>
          <w:p w14:paraId="4906A8DE" w14:textId="77777777" w:rsidR="000910AE" w:rsidRPr="00B41718" w:rsidRDefault="000910AE" w:rsidP="00B41718">
            <w:pPr>
              <w:spacing w:line="276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B41718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Marks allotted</w:t>
            </w:r>
          </w:p>
        </w:tc>
      </w:tr>
      <w:tr w:rsidR="000910AE" w:rsidRPr="008F2203" w14:paraId="26D58473" w14:textId="77777777" w:rsidTr="00EC51BC">
        <w:trPr>
          <w:trHeight w:val="285"/>
        </w:trPr>
        <w:tc>
          <w:tcPr>
            <w:tcW w:w="5811" w:type="dxa"/>
          </w:tcPr>
          <w:p w14:paraId="1B1788DE" w14:textId="77777777" w:rsidR="000910AE" w:rsidRDefault="000910AE" w:rsidP="00B41718">
            <w:p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B41718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Grammar variety</w:t>
            </w:r>
          </w:p>
          <w:p w14:paraId="708A8A9A" w14:textId="752F760C" w:rsidR="00EC51BC" w:rsidRPr="00EC51BC" w:rsidRDefault="00E10864" w:rsidP="00EC51B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배운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문법을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많이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사용했어요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?</w:t>
            </w:r>
            <w:r w:rsidR="00EC51BC">
              <w:t xml:space="preserve"> </w:t>
            </w:r>
          </w:p>
          <w:p w14:paraId="05B7ADDB" w14:textId="77777777" w:rsidR="00EC51BC" w:rsidRDefault="00EC51BC" w:rsidP="00EC51BC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EC51BC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 xml:space="preserve">Did you use many of the grammar 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patterns you have learned?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</w:p>
          <w:p w14:paraId="73F9584D" w14:textId="77777777" w:rsidR="00EC51BC" w:rsidRPr="00EC51BC" w:rsidRDefault="00E10864" w:rsidP="00EC51B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다양한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단어를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사용했어요</w:t>
            </w:r>
            <w:r w:rsidRPr="00EC51BC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?</w:t>
            </w:r>
            <w:r w:rsidR="00EC51BC">
              <w:t xml:space="preserve"> </w:t>
            </w:r>
          </w:p>
          <w:p w14:paraId="6D76657B" w14:textId="3FBD83C0" w:rsidR="00E10864" w:rsidRPr="00EC51BC" w:rsidRDefault="00EC51BC" w:rsidP="00EC51BC">
            <w:pPr>
              <w:pStyle w:val="ListParagraph"/>
              <w:spacing w:line="276" w:lineRule="auto"/>
              <w:ind w:left="800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EC51BC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Did you use a variety of vocabulary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?</w:t>
            </w:r>
          </w:p>
        </w:tc>
        <w:tc>
          <w:tcPr>
            <w:tcW w:w="1560" w:type="dxa"/>
          </w:tcPr>
          <w:p w14:paraId="722021C2" w14:textId="77777777" w:rsidR="000910AE" w:rsidRDefault="000910AE" w:rsidP="000910AE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701" w:type="dxa"/>
          </w:tcPr>
          <w:p w14:paraId="55BBF5E7" w14:textId="08C34CC4" w:rsidR="000910AE" w:rsidRPr="00B41718" w:rsidRDefault="006C7CFE" w:rsidP="00B41718">
            <w:p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3</w:t>
            </w:r>
          </w:p>
        </w:tc>
      </w:tr>
      <w:tr w:rsidR="000910AE" w:rsidRPr="008F2203" w14:paraId="6B7530A5" w14:textId="77777777" w:rsidTr="00EC51BC">
        <w:trPr>
          <w:trHeight w:val="285"/>
        </w:trPr>
        <w:tc>
          <w:tcPr>
            <w:tcW w:w="5811" w:type="dxa"/>
          </w:tcPr>
          <w:p w14:paraId="5B8F77EF" w14:textId="77777777" w:rsidR="000910AE" w:rsidRDefault="000910AE" w:rsidP="00B41718">
            <w:p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B41718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Grammar accuracy</w:t>
            </w:r>
          </w:p>
          <w:p w14:paraId="62342184" w14:textId="77777777" w:rsidR="00F63A5D" w:rsidRPr="00F63A5D" w:rsidRDefault="00676381" w:rsidP="00F63A5D">
            <w:pPr>
              <w:pStyle w:val="ListParagraph"/>
              <w:numPr>
                <w:ilvl w:val="0"/>
                <w:numId w:val="14"/>
              </w:numPr>
              <w:spacing w:line="276" w:lineRule="auto"/>
              <w:ind w:hanging="360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Conjugation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이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맞았어요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?</w:t>
            </w:r>
            <w:r w:rsidR="00F63A5D">
              <w:t xml:space="preserve"> </w:t>
            </w:r>
          </w:p>
          <w:p w14:paraId="2ED8EC44" w14:textId="77777777" w:rsidR="00F63A5D" w:rsidRDefault="00F63A5D" w:rsidP="00F63A5D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F63A5D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I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s the conjugation correct?</w:t>
            </w:r>
          </w:p>
          <w:p w14:paraId="67E8227B" w14:textId="60977E66" w:rsidR="00F63A5D" w:rsidRPr="00F63A5D" w:rsidRDefault="00426006" w:rsidP="00F63A5D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문법과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단어의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뜻을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바르게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사용했어요</w:t>
            </w:r>
            <w:r w:rsidR="00676381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?</w:t>
            </w:r>
            <w:r w:rsidR="00F63A5D">
              <w:t xml:space="preserve"> </w:t>
            </w:r>
          </w:p>
          <w:p w14:paraId="5A2C9610" w14:textId="29EC438C" w:rsidR="00676381" w:rsidRDefault="00F63A5D" w:rsidP="00F63A5D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F63A5D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Did you use grammar and vocabulary correctly?</w:t>
            </w:r>
          </w:p>
          <w:p w14:paraId="63E7D958" w14:textId="77777777" w:rsidR="00426006" w:rsidRDefault="00426006" w:rsidP="00066B7F">
            <w:pPr>
              <w:pStyle w:val="ListParagraph"/>
              <w:numPr>
                <w:ilvl w:val="0"/>
                <w:numId w:val="14"/>
              </w:numPr>
              <w:spacing w:line="276" w:lineRule="auto"/>
              <w:ind w:hanging="360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Spelling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이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맞았어요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?</w:t>
            </w:r>
          </w:p>
          <w:p w14:paraId="6846E7F9" w14:textId="5AFBD992" w:rsidR="00F63A5D" w:rsidRPr="00E10864" w:rsidRDefault="00F63A5D" w:rsidP="00F63A5D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Are your spelling correct?</w:t>
            </w:r>
          </w:p>
        </w:tc>
        <w:tc>
          <w:tcPr>
            <w:tcW w:w="1560" w:type="dxa"/>
          </w:tcPr>
          <w:p w14:paraId="033E1E24" w14:textId="77777777" w:rsidR="000910AE" w:rsidRDefault="000910AE" w:rsidP="000910AE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701" w:type="dxa"/>
          </w:tcPr>
          <w:p w14:paraId="01170706" w14:textId="77777777" w:rsidR="000910AE" w:rsidRPr="00B41718" w:rsidRDefault="000910AE" w:rsidP="00B41718">
            <w:p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B41718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6C7CFE" w:rsidRPr="008F2203" w14:paraId="4CD77061" w14:textId="77777777" w:rsidTr="00EC51BC">
        <w:trPr>
          <w:trHeight w:val="285"/>
        </w:trPr>
        <w:tc>
          <w:tcPr>
            <w:tcW w:w="5811" w:type="dxa"/>
          </w:tcPr>
          <w:p w14:paraId="0D4AE694" w14:textId="77777777" w:rsidR="006C7CFE" w:rsidRDefault="006C7CFE" w:rsidP="00B41718">
            <w:p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Content</w:t>
            </w:r>
          </w:p>
          <w:p w14:paraId="2E193469" w14:textId="77777777" w:rsidR="00407349" w:rsidRDefault="006C7CFE" w:rsidP="00407349">
            <w:pPr>
              <w:pStyle w:val="ListParagraph"/>
              <w:numPr>
                <w:ilvl w:val="0"/>
                <w:numId w:val="14"/>
              </w:numPr>
              <w:spacing w:line="276" w:lineRule="auto"/>
              <w:ind w:hanging="360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글의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내용이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4B1485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진정성</w:t>
            </w:r>
            <w:r w:rsidR="004B1485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4B1485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있어요</w:t>
            </w: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?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 xml:space="preserve"> </w:t>
            </w:r>
          </w:p>
          <w:p w14:paraId="1D145843" w14:textId="2EAE8D5F" w:rsidR="00407349" w:rsidRDefault="00407349" w:rsidP="00407349">
            <w:pPr>
              <w:pStyle w:val="ListParagraph"/>
              <w:spacing w:line="276" w:lineRule="auto"/>
              <w:ind w:left="800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Is your writing authentic and meaningful?</w:t>
            </w:r>
          </w:p>
          <w:p w14:paraId="6E14E604" w14:textId="2DAB3B72" w:rsidR="006C7CFE" w:rsidRDefault="00407349" w:rsidP="00407349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407349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문장과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문장이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연결이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잘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되었어요</w:t>
            </w:r>
            <w:r w:rsidR="006C7CFE"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 xml:space="preserve">? </w:t>
            </w:r>
          </w:p>
          <w:p w14:paraId="7EABB27C" w14:textId="13FF12B2" w:rsidR="00407349" w:rsidRPr="006C7CFE" w:rsidRDefault="00407349" w:rsidP="00407349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 w:rsidRPr="00407349"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  <w:t>Are your sentences well connected and organized?</w:t>
            </w:r>
          </w:p>
        </w:tc>
        <w:tc>
          <w:tcPr>
            <w:tcW w:w="1560" w:type="dxa"/>
          </w:tcPr>
          <w:p w14:paraId="1BEB2926" w14:textId="77777777" w:rsidR="006C7CFE" w:rsidRDefault="006C7CFE" w:rsidP="000910AE">
            <w:pPr>
              <w:pStyle w:val="ListParagraph"/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701" w:type="dxa"/>
          </w:tcPr>
          <w:p w14:paraId="27965213" w14:textId="4764A8FC" w:rsidR="006C7CFE" w:rsidRPr="00B41718" w:rsidRDefault="006C7CFE" w:rsidP="00B41718">
            <w:pPr>
              <w:spacing w:line="276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Malgun Gothic" w:hAnsi="Times New Roman" w:cs="Times New Roman" w:hint="eastAsia"/>
                <w:sz w:val="24"/>
                <w:szCs w:val="24"/>
                <w:lang w:eastAsia="ko-KR"/>
              </w:rPr>
              <w:t>2</w:t>
            </w:r>
          </w:p>
        </w:tc>
      </w:tr>
    </w:tbl>
    <w:p w14:paraId="3C7FD03C" w14:textId="77777777" w:rsidR="00B75B73" w:rsidRPr="00CE1CE1" w:rsidRDefault="00B75B73" w:rsidP="00CE1CE1">
      <w:pPr>
        <w:rPr>
          <w:rFonts w:ascii="Malgun Gothic" w:eastAsia="Malgun Gothic" w:hAnsi="Malgun Gothic"/>
          <w:lang w:eastAsia="ko-KR"/>
        </w:rPr>
      </w:pPr>
    </w:p>
    <w:sectPr w:rsidR="00B75B73" w:rsidRPr="00CE1CE1" w:rsidSect="006F0367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886" w:right="864" w:bottom="1440" w:left="86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67917" w14:textId="77777777" w:rsidR="000428A2" w:rsidRDefault="000428A2">
      <w:pPr>
        <w:spacing w:after="0" w:line="240" w:lineRule="auto"/>
      </w:pPr>
      <w:r>
        <w:separator/>
      </w:r>
    </w:p>
  </w:endnote>
  <w:endnote w:type="continuationSeparator" w:id="0">
    <w:p w14:paraId="7CDA6B56" w14:textId="77777777" w:rsidR="000428A2" w:rsidRDefault="00042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0" w:usb1="38CF7CFA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21" w:type="dxa"/>
      <w:tblInd w:w="-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408"/>
    </w:tblGrid>
    <w:tr w:rsidR="00115663" w14:paraId="3527FC98" w14:textId="77777777" w:rsidTr="00115663">
      <w:trPr>
        <w:trHeight w:val="1421"/>
      </w:trPr>
      <w:tc>
        <w:tcPr>
          <w:tcW w:w="12221" w:type="dxa"/>
          <w:tcBorders>
            <w:top w:val="nil"/>
            <w:left w:val="nil"/>
            <w:bottom w:val="nil"/>
            <w:right w:val="nil"/>
          </w:tcBorders>
        </w:tcPr>
        <w:p w14:paraId="3B7C9334" w14:textId="77777777" w:rsidR="00115663" w:rsidRDefault="00115663" w:rsidP="00115663">
          <w:pPr>
            <w:pStyle w:val="Footer"/>
            <w:spacing w:after="0"/>
            <w:jc w:val="left"/>
          </w:pPr>
          <w:r>
            <w:rPr>
              <w:noProof/>
              <w:lang w:eastAsia="ko-KR"/>
            </w:rPr>
            <w:drawing>
              <wp:inline distT="0" distB="0" distL="0" distR="0" wp14:anchorId="2B1CA334" wp14:editId="04ADCC73">
                <wp:extent cx="7879703" cy="899509"/>
                <wp:effectExtent l="0" t="0" r="0" b="0"/>
                <wp:docPr id="14" name="Picture 14" descr="Multiple green waves as abstract design in fo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green-waves-17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8034" cy="925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75" w:type="dxa"/>
      <w:tblInd w:w="-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3470"/>
    </w:tblGrid>
    <w:tr w:rsidR="002E1A5A" w14:paraId="4F755A19" w14:textId="77777777" w:rsidTr="002E1A5A">
      <w:trPr>
        <w:trHeight w:val="1362"/>
      </w:trPr>
      <w:tc>
        <w:tcPr>
          <w:tcW w:w="12275" w:type="dxa"/>
          <w:tcBorders>
            <w:top w:val="nil"/>
            <w:left w:val="nil"/>
            <w:bottom w:val="nil"/>
            <w:right w:val="nil"/>
          </w:tcBorders>
        </w:tcPr>
        <w:p w14:paraId="44B42ED4" w14:textId="77777777" w:rsidR="002E1A5A" w:rsidRDefault="002E1A5A" w:rsidP="002E1A5A">
          <w:pPr>
            <w:pStyle w:val="Footer"/>
            <w:spacing w:after="0"/>
          </w:pPr>
          <w:r>
            <w:rPr>
              <w:noProof/>
              <w:lang w:eastAsia="ko-KR"/>
            </w:rPr>
            <w:drawing>
              <wp:inline distT="0" distB="0" distL="0" distR="0" wp14:anchorId="1A8900FE" wp14:editId="14F7C001">
                <wp:extent cx="8551368" cy="976184"/>
                <wp:effectExtent l="0" t="0" r="2540" b="0"/>
                <wp:docPr id="15" name="Picture 15" descr="green waves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green-waves-17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805" cy="109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80AB" w14:textId="77777777" w:rsidR="000428A2" w:rsidRDefault="000428A2">
      <w:pPr>
        <w:spacing w:after="0" w:line="240" w:lineRule="auto"/>
      </w:pPr>
      <w:r>
        <w:separator/>
      </w:r>
    </w:p>
  </w:footnote>
  <w:footnote w:type="continuationSeparator" w:id="0">
    <w:p w14:paraId="6B062E45" w14:textId="77777777" w:rsidR="000428A2" w:rsidRDefault="00042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01" w:type="dxa"/>
      <w:tblInd w:w="-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78"/>
    </w:tblGrid>
    <w:tr w:rsidR="00115663" w14:paraId="0A5C5180" w14:textId="77777777" w:rsidTr="00115663">
      <w:trPr>
        <w:trHeight w:val="1880"/>
      </w:trPr>
      <w:tc>
        <w:tcPr>
          <w:tcW w:w="12201" w:type="dxa"/>
          <w:tcBorders>
            <w:top w:val="nil"/>
            <w:left w:val="nil"/>
            <w:bottom w:val="nil"/>
            <w:right w:val="nil"/>
          </w:tcBorders>
        </w:tcPr>
        <w:p w14:paraId="565B5F1A" w14:textId="77777777" w:rsidR="00115663" w:rsidRDefault="00115663" w:rsidP="00115663">
          <w:pPr>
            <w:pStyle w:val="Header"/>
          </w:pPr>
          <w:r>
            <w:rPr>
              <w:noProof/>
              <w:lang w:eastAsia="ko-KR"/>
            </w:rPr>
            <w:drawing>
              <wp:inline distT="0" distB="0" distL="0" distR="0" wp14:anchorId="2921EA13" wp14:editId="151D9653">
                <wp:extent cx="7797114" cy="949420"/>
                <wp:effectExtent l="0" t="0" r="0" b="3175"/>
                <wp:docPr id="13" name="Picture 13" descr="Multiple green waves as abstract design in 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green-waves-1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7359" cy="97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43CA" w14:textId="77777777" w:rsidR="00E71405" w:rsidRDefault="007E3A9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63838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E181A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86C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5A2BB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A10E5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9813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BECF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E54A4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28E3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DE09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F6C69"/>
    <w:multiLevelType w:val="hybridMultilevel"/>
    <w:tmpl w:val="0E94BE84"/>
    <w:lvl w:ilvl="0" w:tplc="3C090001">
      <w:start w:val="1"/>
      <w:numFmt w:val="bullet"/>
      <w:lvlText w:val=""/>
      <w:lvlJc w:val="left"/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84F91"/>
    <w:multiLevelType w:val="hybridMultilevel"/>
    <w:tmpl w:val="52B6A4E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20277"/>
    <w:multiLevelType w:val="hybridMultilevel"/>
    <w:tmpl w:val="4AAC126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6D54572"/>
    <w:multiLevelType w:val="hybridMultilevel"/>
    <w:tmpl w:val="D64A87A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ECF7CBC"/>
    <w:multiLevelType w:val="hybridMultilevel"/>
    <w:tmpl w:val="14AA16D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36CD5"/>
    <w:multiLevelType w:val="hybridMultilevel"/>
    <w:tmpl w:val="02B409BE"/>
    <w:lvl w:ilvl="0" w:tplc="3C09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F1C35"/>
    <w:multiLevelType w:val="hybridMultilevel"/>
    <w:tmpl w:val="A36AA0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2946997"/>
    <w:multiLevelType w:val="hybridMultilevel"/>
    <w:tmpl w:val="285CB962"/>
    <w:lvl w:ilvl="0" w:tplc="0409000F">
      <w:start w:val="1"/>
      <w:numFmt w:val="decimal"/>
      <w:lvlText w:val="%1."/>
      <w:lvlJc w:val="left"/>
      <w:pPr>
        <w:ind w:left="1520" w:hanging="400"/>
      </w:p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num w:numId="1" w16cid:durableId="1759248959">
    <w:abstractNumId w:val="9"/>
  </w:num>
  <w:num w:numId="2" w16cid:durableId="114757121">
    <w:abstractNumId w:val="7"/>
  </w:num>
  <w:num w:numId="3" w16cid:durableId="2140997803">
    <w:abstractNumId w:val="6"/>
  </w:num>
  <w:num w:numId="4" w16cid:durableId="1453017545">
    <w:abstractNumId w:val="5"/>
  </w:num>
  <w:num w:numId="5" w16cid:durableId="261845705">
    <w:abstractNumId w:val="4"/>
  </w:num>
  <w:num w:numId="6" w16cid:durableId="471213201">
    <w:abstractNumId w:val="8"/>
  </w:num>
  <w:num w:numId="7" w16cid:durableId="620260450">
    <w:abstractNumId w:val="3"/>
  </w:num>
  <w:num w:numId="8" w16cid:durableId="1924949108">
    <w:abstractNumId w:val="2"/>
  </w:num>
  <w:num w:numId="9" w16cid:durableId="973486787">
    <w:abstractNumId w:val="1"/>
  </w:num>
  <w:num w:numId="10" w16cid:durableId="1705445646">
    <w:abstractNumId w:val="0"/>
  </w:num>
  <w:num w:numId="11" w16cid:durableId="1054157918">
    <w:abstractNumId w:val="14"/>
  </w:num>
  <w:num w:numId="12" w16cid:durableId="696277949">
    <w:abstractNumId w:val="11"/>
  </w:num>
  <w:num w:numId="13" w16cid:durableId="992879280">
    <w:abstractNumId w:val="10"/>
  </w:num>
  <w:num w:numId="14" w16cid:durableId="1370494220">
    <w:abstractNumId w:val="15"/>
  </w:num>
  <w:num w:numId="15" w16cid:durableId="597716512">
    <w:abstractNumId w:val="16"/>
  </w:num>
  <w:num w:numId="16" w16cid:durableId="821971347">
    <w:abstractNumId w:val="13"/>
  </w:num>
  <w:num w:numId="17" w16cid:durableId="526647314">
    <w:abstractNumId w:val="17"/>
  </w:num>
  <w:num w:numId="18" w16cid:durableId="8893894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CE1"/>
    <w:rsid w:val="00011768"/>
    <w:rsid w:val="000428A2"/>
    <w:rsid w:val="00061B76"/>
    <w:rsid w:val="00066B7F"/>
    <w:rsid w:val="00066E19"/>
    <w:rsid w:val="000807D5"/>
    <w:rsid w:val="0008090D"/>
    <w:rsid w:val="000910AE"/>
    <w:rsid w:val="00097DF3"/>
    <w:rsid w:val="000B4BF8"/>
    <w:rsid w:val="000F2898"/>
    <w:rsid w:val="00115663"/>
    <w:rsid w:val="00151539"/>
    <w:rsid w:val="00213EAB"/>
    <w:rsid w:val="00215D1D"/>
    <w:rsid w:val="0024696F"/>
    <w:rsid w:val="002812CE"/>
    <w:rsid w:val="00284AAA"/>
    <w:rsid w:val="002D7F70"/>
    <w:rsid w:val="002E1A5A"/>
    <w:rsid w:val="002E4A71"/>
    <w:rsid w:val="002F3F5C"/>
    <w:rsid w:val="00305F67"/>
    <w:rsid w:val="00312210"/>
    <w:rsid w:val="003433DB"/>
    <w:rsid w:val="003504F9"/>
    <w:rsid w:val="00361777"/>
    <w:rsid w:val="00361FC2"/>
    <w:rsid w:val="00370C45"/>
    <w:rsid w:val="003C55FE"/>
    <w:rsid w:val="003E0ADB"/>
    <w:rsid w:val="003F7C02"/>
    <w:rsid w:val="00407349"/>
    <w:rsid w:val="00426006"/>
    <w:rsid w:val="00451999"/>
    <w:rsid w:val="00462B54"/>
    <w:rsid w:val="004B1485"/>
    <w:rsid w:val="004C595E"/>
    <w:rsid w:val="004E5D6F"/>
    <w:rsid w:val="004E62C8"/>
    <w:rsid w:val="0051033E"/>
    <w:rsid w:val="00535A9A"/>
    <w:rsid w:val="00576382"/>
    <w:rsid w:val="005A24C6"/>
    <w:rsid w:val="00620729"/>
    <w:rsid w:val="00622725"/>
    <w:rsid w:val="00673242"/>
    <w:rsid w:val="00676381"/>
    <w:rsid w:val="00685A91"/>
    <w:rsid w:val="00691768"/>
    <w:rsid w:val="00693B72"/>
    <w:rsid w:val="006C1262"/>
    <w:rsid w:val="006C7CFE"/>
    <w:rsid w:val="006E6759"/>
    <w:rsid w:val="006F0367"/>
    <w:rsid w:val="00713F63"/>
    <w:rsid w:val="00745DA4"/>
    <w:rsid w:val="00775CEF"/>
    <w:rsid w:val="007C4218"/>
    <w:rsid w:val="007C4A68"/>
    <w:rsid w:val="007D3B69"/>
    <w:rsid w:val="007E0D6E"/>
    <w:rsid w:val="007E3A99"/>
    <w:rsid w:val="00834930"/>
    <w:rsid w:val="008658F6"/>
    <w:rsid w:val="008748D0"/>
    <w:rsid w:val="008945AC"/>
    <w:rsid w:val="008C5854"/>
    <w:rsid w:val="008F2EC6"/>
    <w:rsid w:val="009439AA"/>
    <w:rsid w:val="009A4089"/>
    <w:rsid w:val="009E752F"/>
    <w:rsid w:val="00A10168"/>
    <w:rsid w:val="00A45E55"/>
    <w:rsid w:val="00A47767"/>
    <w:rsid w:val="00A61EBE"/>
    <w:rsid w:val="00AE6840"/>
    <w:rsid w:val="00B054E3"/>
    <w:rsid w:val="00B05EEB"/>
    <w:rsid w:val="00B22EC4"/>
    <w:rsid w:val="00B41718"/>
    <w:rsid w:val="00B52D9F"/>
    <w:rsid w:val="00B54EAE"/>
    <w:rsid w:val="00B552FE"/>
    <w:rsid w:val="00B75B73"/>
    <w:rsid w:val="00BA1017"/>
    <w:rsid w:val="00BA5A05"/>
    <w:rsid w:val="00BA7E5C"/>
    <w:rsid w:val="00BC06ED"/>
    <w:rsid w:val="00BD4095"/>
    <w:rsid w:val="00C017B5"/>
    <w:rsid w:val="00C077B5"/>
    <w:rsid w:val="00C21A9E"/>
    <w:rsid w:val="00C63E66"/>
    <w:rsid w:val="00C75085"/>
    <w:rsid w:val="00C77B43"/>
    <w:rsid w:val="00C90F85"/>
    <w:rsid w:val="00CB7D04"/>
    <w:rsid w:val="00CE1CE1"/>
    <w:rsid w:val="00CE2CAB"/>
    <w:rsid w:val="00D30C90"/>
    <w:rsid w:val="00D332A5"/>
    <w:rsid w:val="00D904CD"/>
    <w:rsid w:val="00DD0B4F"/>
    <w:rsid w:val="00DE3E34"/>
    <w:rsid w:val="00E03639"/>
    <w:rsid w:val="00E041D6"/>
    <w:rsid w:val="00E10864"/>
    <w:rsid w:val="00E146DB"/>
    <w:rsid w:val="00E32718"/>
    <w:rsid w:val="00E51FDD"/>
    <w:rsid w:val="00E71405"/>
    <w:rsid w:val="00E802A8"/>
    <w:rsid w:val="00E80F96"/>
    <w:rsid w:val="00EC51BC"/>
    <w:rsid w:val="00EE4D98"/>
    <w:rsid w:val="00F02735"/>
    <w:rsid w:val="00F22904"/>
    <w:rsid w:val="00F63A5D"/>
    <w:rsid w:val="00F83039"/>
    <w:rsid w:val="00F87567"/>
    <w:rsid w:val="00F93E76"/>
    <w:rsid w:val="00F94C55"/>
    <w:rsid w:val="00FA5F92"/>
    <w:rsid w:val="00FD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15016"/>
  <w15:chartTrackingRefBased/>
  <w15:docId w15:val="{6AC67062-C7CE-4038-9833-AD2CB2EB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CE1"/>
    <w:rPr>
      <w:rFonts w:eastAsiaTheme="minorEastAsia"/>
      <w:sz w:val="22"/>
      <w:szCs w:val="22"/>
      <w:lang w:eastAsia="zh-CN"/>
    </w:rPr>
  </w:style>
  <w:style w:type="paragraph" w:styleId="Heading1">
    <w:name w:val="heading 1"/>
    <w:basedOn w:val="Normal"/>
    <w:next w:val="ContactInfo"/>
    <w:link w:val="Heading1Char"/>
    <w:uiPriority w:val="1"/>
    <w:qFormat/>
    <w:rsid w:val="002E1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D5157" w:themeColor="accent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rsid w:val="00FA5F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F6228" w:themeColor="accent6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FA5F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F6228" w:themeColor="accent6" w:themeShade="80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FA5F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F6228" w:themeColor="accent6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FA5F9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color w:val="4F6228" w:themeColor="accent6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FA5F9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color w:val="4F6228" w:themeColor="accent6" w:themeShade="80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FA5F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F6228" w:themeColor="accent6" w:themeShade="80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0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0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E1A5A"/>
    <w:rPr>
      <w:rFonts w:asciiTheme="majorHAnsi" w:eastAsiaTheme="majorEastAsia" w:hAnsiTheme="majorHAnsi" w:cstheme="majorBidi"/>
      <w:bCs/>
      <w:color w:val="3D5157" w:themeColor="accent2"/>
      <w:sz w:val="36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bCs w:val="0"/>
      <w:szCs w:val="32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40"/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ContactInfo">
    <w:name w:val="Contact Info"/>
    <w:basedOn w:val="Normal"/>
    <w:uiPriority w:val="2"/>
    <w:qFormat/>
    <w:rsid w:val="000F2898"/>
    <w:pPr>
      <w:spacing w:after="0"/>
      <w:contextualSpacing/>
    </w:pPr>
    <w:rPr>
      <w:color w:val="607E4C" w:themeColor="accent4"/>
    </w:rPr>
  </w:style>
  <w:style w:type="paragraph" w:styleId="Closing">
    <w:name w:val="Closing"/>
    <w:basedOn w:val="Normal"/>
    <w:next w:val="Signature"/>
    <w:link w:val="ClosingChar"/>
    <w:uiPriority w:val="5"/>
    <w:qFormat/>
    <w:rsid w:val="002E1A5A"/>
    <w:pPr>
      <w:spacing w:before="720"/>
    </w:pPr>
    <w:rPr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sid w:val="002E1A5A"/>
    <w:rPr>
      <w:rFonts w:eastAsiaTheme="minorEastAsia"/>
      <w:bCs/>
      <w:color w:val="000000" w:themeColor="text1"/>
      <w:sz w:val="24"/>
      <w:szCs w:val="18"/>
    </w:rPr>
  </w:style>
  <w:style w:type="paragraph" w:styleId="Signature">
    <w:name w:val="Signature"/>
    <w:basedOn w:val="Normal"/>
    <w:next w:val="Normal"/>
    <w:link w:val="SignatureChar"/>
    <w:uiPriority w:val="6"/>
    <w:qFormat/>
    <w:pPr>
      <w:spacing w:before="720" w:after="280"/>
      <w:contextualSpacing/>
    </w:pPr>
    <w:rPr>
      <w:bCs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Pr>
      <w:rFonts w:eastAsiaTheme="minorEastAsia"/>
      <w:bCs/>
      <w:szCs w:val="18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E32718"/>
    <w:pPr>
      <w:spacing w:before="440" w:after="180"/>
    </w:pPr>
    <w:rPr>
      <w:bCs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sid w:val="00E32718"/>
    <w:rPr>
      <w:rFonts w:eastAsiaTheme="minorEastAsia"/>
      <w:bCs/>
      <w:color w:val="000000" w:themeColor="text1"/>
      <w:sz w:val="24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3D5157" w:themeColor="accent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6"/>
      <w:szCs w:val="26"/>
    </w:rPr>
  </w:style>
  <w:style w:type="table" w:styleId="TableGrid">
    <w:name w:val="Table Grid"/>
    <w:basedOn w:val="TableNormal"/>
    <w:uiPriority w:val="39"/>
    <w:rsid w:val="0031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1"/>
    <w:semiHidden/>
    <w:rsid w:val="00FA5F92"/>
    <w:rPr>
      <w:rFonts w:asciiTheme="majorHAnsi" w:eastAsiaTheme="majorEastAsia" w:hAnsiTheme="majorHAnsi" w:cstheme="majorBidi"/>
      <w:i/>
      <w:iCs/>
      <w:color w:val="4F6228" w:themeColor="accent6" w:themeShade="80"/>
      <w:sz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4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4"/>
      <w:szCs w:val="24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F2898"/>
    <w:rPr>
      <w:i/>
      <w:iCs/>
      <w:color w:val="4F6228" w:themeColor="accent6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F2898"/>
    <w:pPr>
      <w:pBdr>
        <w:top w:val="single" w:sz="4" w:space="10" w:color="4F6228" w:themeColor="accent6" w:themeShade="80"/>
        <w:bottom w:val="single" w:sz="4" w:space="10" w:color="4F6228" w:themeColor="accent6" w:themeShade="80"/>
      </w:pBdr>
      <w:spacing w:before="360" w:after="360"/>
      <w:ind w:left="864" w:right="864"/>
      <w:jc w:val="center"/>
    </w:pPr>
    <w:rPr>
      <w:i/>
      <w:iCs/>
      <w:color w:val="3C5020" w:themeColor="accent5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2898"/>
    <w:rPr>
      <w:i/>
      <w:iCs/>
      <w:color w:val="3C5020" w:themeColor="accent5" w:themeShade="80"/>
      <w:sz w:val="24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F2898"/>
    <w:rPr>
      <w:b/>
      <w:bCs/>
      <w:caps w:val="0"/>
      <w:smallCaps/>
      <w:color w:val="3C5020" w:themeColor="accent5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0F2898"/>
    <w:pPr>
      <w:pBdr>
        <w:top w:val="single" w:sz="2" w:space="10" w:color="3C5020" w:themeColor="accent5" w:themeShade="80"/>
        <w:left w:val="single" w:sz="2" w:space="10" w:color="3C5020" w:themeColor="accent5" w:themeShade="80"/>
        <w:bottom w:val="single" w:sz="2" w:space="10" w:color="3C5020" w:themeColor="accent5" w:themeShade="80"/>
        <w:right w:val="single" w:sz="2" w:space="10" w:color="3C5020" w:themeColor="accent5" w:themeShade="80"/>
      </w:pBdr>
      <w:ind w:left="1152" w:right="1152"/>
    </w:pPr>
    <w:rPr>
      <w:i/>
      <w:iCs/>
      <w:color w:val="3C5020" w:themeColor="accent5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0F2898"/>
    <w:rPr>
      <w:color w:val="4F6228" w:themeColor="accent6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9439AA"/>
    <w:rPr>
      <w:color w:val="3D5157" w:themeColor="accent2"/>
      <w:u w:val="single"/>
    </w:rPr>
  </w:style>
  <w:style w:type="character" w:styleId="BookTitle">
    <w:name w:val="Book Title"/>
    <w:basedOn w:val="DefaultParagraphFont"/>
    <w:uiPriority w:val="33"/>
    <w:semiHidden/>
    <w:unhideWhenUsed/>
    <w:qFormat/>
    <w:rsid w:val="00D904C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04CD"/>
    <w:pPr>
      <w:spacing w:after="200" w:line="240" w:lineRule="auto"/>
    </w:pPr>
    <w:rPr>
      <w:i/>
      <w:iCs/>
      <w:color w:val="2F4158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sid w:val="00D904CD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A5F92"/>
    <w:rPr>
      <w:rFonts w:asciiTheme="majorHAnsi" w:eastAsiaTheme="majorEastAsia" w:hAnsiTheme="majorHAnsi" w:cstheme="majorBidi"/>
      <w:i/>
      <w:iCs/>
      <w:color w:val="4F6228" w:themeColor="accent6" w:themeShade="80"/>
      <w:sz w:val="2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04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04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unhideWhenUsed/>
    <w:qFormat/>
    <w:rsid w:val="00D904CD"/>
    <w:pPr>
      <w:ind w:left="720"/>
      <w:contextualSpacing/>
    </w:pPr>
  </w:style>
  <w:style w:type="paragraph" w:styleId="NoSpacing">
    <w:name w:val="No Spacing"/>
    <w:uiPriority w:val="1"/>
    <w:unhideWhenUsed/>
    <w:qFormat/>
    <w:rsid w:val="00D904CD"/>
    <w:pPr>
      <w:spacing w:after="0" w:line="240" w:lineRule="auto"/>
    </w:pPr>
    <w:rPr>
      <w:color w:val="000000" w:themeColor="text1"/>
      <w:sz w:val="24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904C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904CD"/>
    <w:rPr>
      <w:i/>
      <w:iCs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904C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904CD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904C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904CD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D904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9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1768"/>
    <w:rPr>
      <w:color w:val="605E5C"/>
      <w:shd w:val="clear" w:color="auto" w:fill="E1DFDD"/>
    </w:rPr>
  </w:style>
  <w:style w:type="character" w:customStyle="1" w:styleId="hzn33d">
    <w:name w:val="hzn33d"/>
    <w:basedOn w:val="DefaultParagraphFont"/>
    <w:rsid w:val="00B054E3"/>
  </w:style>
  <w:style w:type="character" w:customStyle="1" w:styleId="dictionarymeantext30a6h">
    <w:name w:val="dictionary_mean_text___30a6h"/>
    <w:basedOn w:val="DefaultParagraphFont"/>
    <w:rsid w:val="00A10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im\AppData\Roaming\Microsoft\Templates\Letterhead%20(Green%20Wave%20design).dotx" TargetMode="External"/></Relationships>
</file>

<file path=word/theme/theme1.xml><?xml version="1.0" encoding="utf-8"?>
<a:theme xmlns:a="http://schemas.openxmlformats.org/drawingml/2006/main" name="Green Wave">
  <a:themeElements>
    <a:clrScheme name="Custom 24">
      <a:dk1>
        <a:sysClr val="windowText" lastClr="000000"/>
      </a:dk1>
      <a:lt1>
        <a:sysClr val="window" lastClr="FFFFFF"/>
      </a:lt1>
      <a:dk2>
        <a:srgbClr val="2F4158"/>
      </a:dk2>
      <a:lt2>
        <a:srgbClr val="F2F2F2"/>
      </a:lt2>
      <a:accent1>
        <a:srgbClr val="D0DE4E"/>
      </a:accent1>
      <a:accent2>
        <a:srgbClr val="3D5157"/>
      </a:accent2>
      <a:accent3>
        <a:srgbClr val="47653F"/>
      </a:accent3>
      <a:accent4>
        <a:srgbClr val="607E4C"/>
      </a:accent4>
      <a:accent5>
        <a:srgbClr val="78A141"/>
      </a:accent5>
      <a:accent6>
        <a:srgbClr val="9BBB59"/>
      </a:accent6>
      <a:hlink>
        <a:srgbClr val="9BBB59"/>
      </a:hlink>
      <a:folHlink>
        <a:srgbClr val="9BBB59"/>
      </a:folHlink>
    </a:clrScheme>
    <a:fontScheme name="Custom 5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B3592AAF9AE94CA643D8E63D1323E3" ma:contentTypeVersion="14" ma:contentTypeDescription="Create a new document." ma:contentTypeScope="" ma:versionID="afd4ff2a79c79644706851eb7f0f8962">
  <xsd:schema xmlns:xsd="http://www.w3.org/2001/XMLSchema" xmlns:xs="http://www.w3.org/2001/XMLSchema" xmlns:p="http://schemas.microsoft.com/office/2006/metadata/properties" xmlns:ns3="841596d5-5b1a-4971-8836-1fb5dba963f0" xmlns:ns4="10373eaa-6c1c-46c5-a92f-076533aabc18" targetNamespace="http://schemas.microsoft.com/office/2006/metadata/properties" ma:root="true" ma:fieldsID="5863941f664d1b72f3bfe5dfb0995785" ns3:_="" ns4:_="">
    <xsd:import namespace="841596d5-5b1a-4971-8836-1fb5dba963f0"/>
    <xsd:import namespace="10373eaa-6c1c-46c5-a92f-076533aabc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596d5-5b1a-4971-8836-1fb5dba96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73eaa-6c1c-46c5-a92f-076533aabc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70818A-F531-4DEA-9F35-2912816983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01B05F-7502-4E17-AB5B-AE6FF425F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1596d5-5b1a-4971-8836-1fb5dba963f0"/>
    <ds:schemaRef ds:uri="10373eaa-6c1c-46c5-a92f-076533aabc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3C364F-85C8-4B93-835E-B1C0D0F5F7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C:\Users\sasim\AppData\Roaming\Microsoft\Templates\Letterhead (Green Wave design).dotx</Template>
  <TotalTime>109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LEE;Juyeon [CBS</dc:creator>
  <cp:keywords/>
  <dc:description/>
  <cp:lastModifiedBy>KONG, Wing Sum Timothy [Student]</cp:lastModifiedBy>
  <cp:revision>25</cp:revision>
  <dcterms:created xsi:type="dcterms:W3CDTF">2025-10-07T13:20:00Z</dcterms:created>
  <dcterms:modified xsi:type="dcterms:W3CDTF">2025-10-12T14:26:00Z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0x010100EBB3592AAF9AE94CA643D8E63D1323E3</vt:lpwstr>
  </property>
</Properties>
</file>